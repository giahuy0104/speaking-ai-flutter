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013902">
      <w:pPr>
        <w:pStyle w:val="36"/>
        <w:jc w:val="center"/>
      </w:pPr>
      <w:r>
        <w:t>HOMI Master hội thoại Intent và điều hướng</w:t>
      </w:r>
    </w:p>
    <w:p w14:paraId="097239C6">
      <w:pPr>
        <w:jc w:val="center"/>
      </w:pPr>
      <w:r>
        <w:rPr>
          <w:rFonts w:ascii="Arial" w:hAnsi="Arial"/>
          <w:sz w:val="20"/>
        </w:rPr>
        <w:t>FINAL GỬI IT</w:t>
        <w:br/>
        <w:t>Chủ đề • Bộ từ vựng • Dịch tiếng Anh • Runtime và QA</w:t>
        <w:br/>
        <w:t>Cập nhật luồng dừng dịch và nhấn MAIN ngày 16/09/2026</w:t>
      </w:r>
    </w:p>
    <w:p w14:paraId="753D3607">
      <w:pPr>
        <w:pStyle w:val="2"/>
      </w:pPr>
      <w:r>
        <w:t>Kết luận triển khai</w:t>
      </w:r>
    </w:p>
    <w:p w14:paraId="166FE50D">
      <w:r>
        <w:t>File quét APK không thể dùng nguyên trạng làm bộ huấn luyện mới vì đang trộn lời HOMI, lệnh toàn cục, lệnh phụ thuộc ngữ cảnh và câu trả lời lựa chọn. Bản này tách chúng theo state. Runtime phải xác định state trước rồi mới phân loại intent; không dùng một intent chung để quyết định ở mọi màn hình.</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2880"/>
        <w:gridCol w:w="5328"/>
      </w:tblGrid>
      <w:tr w14:paraId="6083C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blHeader/>
        </w:trPr>
        <w:tc>
          <w:tcPr>
            <w:tcW w:w="1440" w:type="dxa"/>
            <w:shd w:val="clear" w:color="auto" w:fill="1F4E78"/>
            <w:vAlign w:val="center"/>
            <w:tcBorders>
              <w:top w:val="single" w:sz="4" w:color="D9D9D9"/>
              <w:bottom w:val="single" w:sz="4" w:color="D9D9D9"/>
              <w:left w:val="single" w:sz="4" w:color="D9D9D9"/>
              <w:right w:val="single" w:sz="4" w:color="D9D9D9"/>
            </w:tcBorders>
          </w:tcPr>
          <w:p w14:paraId="578FEB82">
            <w:pPr>
              <w:keepNext/>
              <w:spacing w:after="0" w:line="240" w:lineRule="auto"/>
            </w:pPr>
            <w:r>
              <w:rPr>
                <w:b/>
                <w:color w:val="FFFFFF"/>
                <w:sz w:val="17"/>
              </w:rPr>
              <w:t>Nhãn</w:t>
            </w:r>
          </w:p>
        </w:tc>
        <w:tc>
          <w:tcPr>
            <w:tcW w:w="2880" w:type="dxa"/>
            <w:shd w:val="clear" w:color="auto" w:fill="1F4E78"/>
            <w:vAlign w:val="center"/>
            <w:tcBorders>
              <w:top w:val="single" w:sz="4" w:color="D9D9D9"/>
              <w:bottom w:val="single" w:sz="4" w:color="D9D9D9"/>
              <w:left w:val="single" w:sz="4" w:color="D9D9D9"/>
              <w:right w:val="single" w:sz="4" w:color="D9D9D9"/>
            </w:tcBorders>
          </w:tcPr>
          <w:p w14:paraId="6644783D">
            <w:pPr>
              <w:keepNext/>
              <w:spacing w:after="0" w:line="240" w:lineRule="auto"/>
            </w:pPr>
            <w:r>
              <w:rPr>
                <w:b/>
                <w:color w:val="FFFFFF"/>
                <w:sz w:val="17"/>
              </w:rPr>
              <w:t>Ý nghĩa</w:t>
            </w:r>
          </w:p>
        </w:tc>
        <w:tc>
          <w:tcPr>
            <w:tcW w:w="5328" w:type="dxa"/>
            <w:shd w:val="clear" w:color="auto" w:fill="1F4E78"/>
            <w:vAlign w:val="center"/>
            <w:tcBorders>
              <w:top w:val="single" w:sz="4" w:color="D9D9D9"/>
              <w:bottom w:val="single" w:sz="4" w:color="D9D9D9"/>
              <w:left w:val="single" w:sz="4" w:color="D9D9D9"/>
              <w:right w:val="single" w:sz="4" w:color="D9D9D9"/>
            </w:tcBorders>
          </w:tcPr>
          <w:p w14:paraId="3B1855DD">
            <w:pPr>
              <w:keepNext/>
              <w:spacing w:after="0" w:line="240" w:lineRule="auto"/>
            </w:pPr>
            <w:r>
              <w:rPr>
                <w:b/>
                <w:color w:val="FFFFFF"/>
                <w:sz w:val="17"/>
              </w:rPr>
              <w:t>Cách xử lý</w:t>
            </w:r>
          </w:p>
        </w:tc>
      </w:tr>
      <w:tr w14:paraId="2DC43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44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10294601">
            <w:pPr>
              <w:keepNext w:val="0"/>
              <w:spacing w:after="20" w:line="240" w:lineRule="auto"/>
            </w:pPr>
            <w:r>
              <w:rPr>
                <w:rFonts w:ascii="Arial" w:hAnsi="Arial"/>
                <w:sz w:val="16"/>
              </w:rPr>
              <w:t>[MỚI]</w:t>
            </w:r>
          </w:p>
        </w:tc>
        <w:tc>
          <w:tcPr>
            <w:tcW w:w="288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7C680166">
            <w:pPr>
              <w:keepNext w:val="0"/>
              <w:spacing w:after="20" w:line="240" w:lineRule="auto"/>
            </w:pPr>
            <w:r>
              <w:rPr>
                <w:rFonts w:ascii="Arial" w:hAnsi="Arial"/>
                <w:sz w:val="16"/>
              </w:rPr>
              <w:t>Chưa có hoặc chưa đủ trong APK</w:t>
            </w:r>
          </w:p>
        </w:tc>
        <w:tc>
          <w:tcPr>
            <w:tcW w:w="5328"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6A05740C">
            <w:pPr>
              <w:keepNext w:val="0"/>
              <w:spacing w:after="20" w:line="240" w:lineRule="auto"/>
            </w:pPr>
            <w:r>
              <w:rPr>
                <w:rFonts w:ascii="Arial" w:hAnsi="Arial"/>
                <w:sz w:val="16"/>
              </w:rPr>
              <w:t>Thêm intent, câu HOMI hoặc mapping runtime.</w:t>
            </w:r>
          </w:p>
        </w:tc>
      </w:tr>
      <w:tr w14:paraId="6C712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440"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41CD777D">
            <w:pPr>
              <w:keepNext w:val="0"/>
              <w:spacing w:after="20" w:line="240" w:lineRule="auto"/>
            </w:pPr>
            <w:r>
              <w:rPr>
                <w:rFonts w:ascii="Arial" w:hAnsi="Arial"/>
                <w:sz w:val="16"/>
              </w:rPr>
              <w:t>[SỬA]</w:t>
            </w:r>
          </w:p>
        </w:tc>
        <w:tc>
          <w:tcPr>
            <w:tcW w:w="2880"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27D86560">
            <w:pPr>
              <w:keepNext w:val="0"/>
              <w:spacing w:after="20" w:line="240" w:lineRule="auto"/>
            </w:pPr>
            <w:r>
              <w:rPr>
                <w:rFonts w:ascii="Arial" w:hAnsi="Arial"/>
                <w:sz w:val="16"/>
              </w:rPr>
              <w:t>Có trong APK nhưng không còn đúng luồng</w:t>
            </w:r>
          </w:p>
        </w:tc>
        <w:tc>
          <w:tcPr>
            <w:tcW w:w="5328"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63EA6427">
            <w:pPr>
              <w:keepNext w:val="0"/>
              <w:spacing w:after="20" w:line="240" w:lineRule="auto"/>
            </w:pPr>
            <w:r>
              <w:rPr>
                <w:rFonts w:ascii="Arial" w:hAnsi="Arial"/>
                <w:sz w:val="16"/>
              </w:rPr>
              <w:t>Thay câu hoặc giới hạn lại state.</w:t>
            </w:r>
          </w:p>
        </w:tc>
      </w:tr>
      <w:tr w14:paraId="466C2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44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10260702">
            <w:pPr>
              <w:keepNext w:val="0"/>
              <w:spacing w:after="20" w:line="240" w:lineRule="auto"/>
            </w:pPr>
            <w:r>
              <w:rPr>
                <w:rFonts w:ascii="Arial" w:hAnsi="Arial"/>
                <w:sz w:val="16"/>
              </w:rPr>
              <w:t>[GIỮ]</w:t>
            </w:r>
          </w:p>
        </w:tc>
        <w:tc>
          <w:tcPr>
            <w:tcW w:w="288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14DC0304">
            <w:pPr>
              <w:keepNext w:val="0"/>
              <w:spacing w:after="20" w:line="240" w:lineRule="auto"/>
            </w:pPr>
            <w:r>
              <w:rPr>
                <w:rFonts w:ascii="Arial" w:hAnsi="Arial"/>
                <w:sz w:val="16"/>
              </w:rPr>
              <w:t>Phù hợp luồng mới</w:t>
            </w:r>
          </w:p>
        </w:tc>
        <w:tc>
          <w:tcPr>
            <w:tcW w:w="5328"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42491C0D">
            <w:pPr>
              <w:keepNext w:val="0"/>
              <w:spacing w:after="20" w:line="240" w:lineRule="auto"/>
            </w:pPr>
            <w:r>
              <w:rPr>
                <w:rFonts w:ascii="Arial" w:hAnsi="Arial"/>
                <w:sz w:val="16"/>
              </w:rPr>
              <w:t>Có thể reuse audio/mapping.</w:t>
            </w:r>
          </w:p>
        </w:tc>
      </w:tr>
      <w:tr w14:paraId="2DBE3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440"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01D41894">
            <w:pPr>
              <w:keepNext w:val="0"/>
              <w:spacing w:after="20" w:line="240" w:lineRule="auto"/>
            </w:pPr>
            <w:r>
              <w:rPr>
                <w:rFonts w:ascii="Arial" w:hAnsi="Arial"/>
                <w:sz w:val="16"/>
              </w:rPr>
              <w:t>[LOẠI]</w:t>
            </w:r>
          </w:p>
        </w:tc>
        <w:tc>
          <w:tcPr>
            <w:tcW w:w="2880"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05D599D3">
            <w:pPr>
              <w:keepNext w:val="0"/>
              <w:spacing w:after="20" w:line="240" w:lineRule="auto"/>
            </w:pPr>
            <w:r>
              <w:rPr>
                <w:rFonts w:ascii="Arial" w:hAnsi="Arial"/>
                <w:sz w:val="16"/>
              </w:rPr>
              <w:t>Luồng cũ/deprecated</w:t>
            </w:r>
          </w:p>
        </w:tc>
        <w:tc>
          <w:tcPr>
            <w:tcW w:w="5328"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7B3824DC">
            <w:pPr>
              <w:keepNext w:val="0"/>
              <w:spacing w:after="20" w:line="240" w:lineRule="auto"/>
            </w:pPr>
            <w:r>
              <w:rPr>
                <w:rFonts w:ascii="Arial" w:hAnsi="Arial"/>
                <w:sz w:val="16"/>
              </w:rPr>
              <w:t>Ngừng gọi runtime; không nhất thiết xóa asset.</w:t>
            </w:r>
          </w:p>
        </w:tc>
      </w:tr>
    </w:tbl>
    <w:p w14:paraId="46832BE7">
      <w:pPr>
        <w:spacing w:after="40"/>
      </w:pPr>
    </w:p>
    <w:p w14:paraId="68E747A9">
      <w:r>
        <w:t>Quy ước xưng hô bắt buộc: HOMI xưng “mình”, gọi trẻ là “bạn”. Không dùng “cô – con”, “tớ – cậu” trong lời HOMI chuẩn. Các biến thể trẻ nói có thể tự nhiên, nhưng bộ mẫu khuyến nghị dưới đây ưu tiên “mình – bạn”.</w:t>
      </w:r>
    </w:p>
    <w:p w14:paraId="4232C634">
      <w:pPr>
        <w:pStyle w:val="2"/>
      </w:pPr>
      <w:r>
        <w:t>1 Nguồn chuẩn và phạm vi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
        <w:gridCol w:w="3168"/>
        <w:gridCol w:w="5616"/>
      </w:tblGrid>
      <w:tr w14:paraId="5AD4F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blHeader/>
        </w:trPr>
        <w:tc>
          <w:tcPr>
            <w:tcW w:w="864" w:type="dxa"/>
            <w:shd w:val="clear" w:color="auto" w:fill="1F4E78"/>
            <w:vAlign w:val="center"/>
            <w:tcBorders>
              <w:top w:val="single" w:sz="4" w:color="D9D9D9"/>
              <w:bottom w:val="single" w:sz="4" w:color="D9D9D9"/>
              <w:left w:val="single" w:sz="4" w:color="D9D9D9"/>
              <w:right w:val="single" w:sz="4" w:color="D9D9D9"/>
            </w:tcBorders>
          </w:tcPr>
          <w:p w14:paraId="4C73B487">
            <w:pPr>
              <w:keepNext/>
              <w:spacing w:after="0" w:line="240" w:lineRule="auto"/>
            </w:pPr>
            <w:r>
              <w:rPr>
                <w:b/>
                <w:color w:val="FFFFFF"/>
                <w:sz w:val="17"/>
              </w:rPr>
              <w:t>Ưu tiên</w:t>
            </w:r>
          </w:p>
        </w:tc>
        <w:tc>
          <w:tcPr>
            <w:tcW w:w="3168" w:type="dxa"/>
            <w:shd w:val="clear" w:color="auto" w:fill="1F4E78"/>
            <w:vAlign w:val="center"/>
            <w:tcBorders>
              <w:top w:val="single" w:sz="4" w:color="D9D9D9"/>
              <w:bottom w:val="single" w:sz="4" w:color="D9D9D9"/>
              <w:left w:val="single" w:sz="4" w:color="D9D9D9"/>
              <w:right w:val="single" w:sz="4" w:color="D9D9D9"/>
            </w:tcBorders>
          </w:tcPr>
          <w:p w14:paraId="63840EAF">
            <w:pPr>
              <w:keepNext/>
              <w:spacing w:after="0" w:line="240" w:lineRule="auto"/>
            </w:pPr>
            <w:r>
              <w:rPr>
                <w:b/>
                <w:color w:val="FFFFFF"/>
                <w:sz w:val="17"/>
              </w:rPr>
              <w:t>Nguồn</w:t>
            </w:r>
          </w:p>
        </w:tc>
        <w:tc>
          <w:tcPr>
            <w:tcW w:w="5616" w:type="dxa"/>
            <w:shd w:val="clear" w:color="auto" w:fill="1F4E78"/>
            <w:vAlign w:val="center"/>
            <w:tcBorders>
              <w:top w:val="single" w:sz="4" w:color="D9D9D9"/>
              <w:bottom w:val="single" w:sz="4" w:color="D9D9D9"/>
              <w:left w:val="single" w:sz="4" w:color="D9D9D9"/>
              <w:right w:val="single" w:sz="4" w:color="D9D9D9"/>
            </w:tcBorders>
          </w:tcPr>
          <w:p w14:paraId="37771031">
            <w:pPr>
              <w:keepNext/>
              <w:spacing w:after="0" w:line="240" w:lineRule="auto"/>
            </w:pPr>
            <w:r>
              <w:rPr>
                <w:b/>
                <w:color w:val="FFFFFF"/>
                <w:sz w:val="17"/>
              </w:rPr>
              <w:t>Vai trò</w:t>
            </w:r>
          </w:p>
        </w:tc>
      </w:tr>
      <w:tr w14:paraId="2CADE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864"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5B5AD905">
            <w:pPr>
              <w:keepNext w:val="0"/>
              <w:spacing w:after="20" w:line="240" w:lineRule="auto"/>
            </w:pPr>
            <w:r>
              <w:rPr>
                <w:rFonts w:ascii="Arial" w:hAnsi="Arial"/>
                <w:sz w:val="16"/>
              </w:rPr>
              <w:t>1</w:t>
            </w:r>
          </w:p>
        </w:tc>
        <w:tc>
          <w:tcPr>
            <w:tcW w:w="3168"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104EEE52">
            <w:pPr>
              <w:keepNext w:val="0"/>
              <w:spacing w:after="20" w:line="240" w:lineRule="auto"/>
            </w:pPr>
            <w:r>
              <w:rPr>
                <w:rFonts w:ascii="Arial" w:hAnsi="Arial"/>
                <w:sz w:val="16"/>
              </w:rPr>
              <w:t>Chủ đề Redesign FINAL 14/09/2026</w:t>
            </w:r>
          </w:p>
        </w:tc>
        <w:tc>
          <w:tcPr>
            <w:tcW w:w="5616"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337AF900">
            <w:pPr>
              <w:keepNext w:val="0"/>
              <w:spacing w:after="20" w:line="240" w:lineRule="auto"/>
            </w:pPr>
            <w:r>
              <w:rPr>
                <w:rFonts w:ascii="Arial" w:hAnsi="Arial"/>
                <w:sz w:val="16"/>
              </w:rPr>
              <w:t>Nguồn chuẩn cho Core, Challenge, Star, Review, Resume và progression.</w:t>
            </w:r>
          </w:p>
        </w:tc>
      </w:tr>
      <w:tr w14:paraId="7D4D4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864"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42BCD32A">
            <w:pPr>
              <w:keepNext w:val="0"/>
              <w:spacing w:after="20" w:line="240" w:lineRule="auto"/>
            </w:pPr>
            <w:r>
              <w:rPr>
                <w:rFonts w:ascii="Arial" w:hAnsi="Arial"/>
                <w:sz w:val="16"/>
              </w:rPr>
              <w:t>2</w:t>
            </w:r>
          </w:p>
        </w:tc>
        <w:tc>
          <w:tcPr>
            <w:tcW w:w="3168"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558BD899">
            <w:pPr>
              <w:keepNext w:val="0"/>
              <w:spacing w:after="20" w:line="240" w:lineRule="auto"/>
            </w:pPr>
            <w:r>
              <w:rPr>
                <w:rFonts w:ascii="Arial" w:hAnsi="Arial"/>
                <w:sz w:val="16"/>
              </w:rPr>
              <w:t>Bộ từ vựng Redesign FINAL 14/09/2026</w:t>
            </w:r>
          </w:p>
        </w:tc>
        <w:tc>
          <w:tcPr>
            <w:tcW w:w="5616"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1B333846">
            <w:pPr>
              <w:keepNext w:val="0"/>
              <w:spacing w:after="20" w:line="240" w:lineRule="auto"/>
            </w:pPr>
            <w:r>
              <w:rPr>
                <w:rFonts w:ascii="Arial" w:hAnsi="Arial"/>
                <w:sz w:val="16"/>
              </w:rPr>
              <w:t>Nguồn chuẩn cho Danh sách hôm nay, Ba mẹ đã thêm, Ngôi sao và Luyện lại.</w:t>
            </w:r>
          </w:p>
        </w:tc>
      </w:tr>
      <w:tr w14:paraId="5E1F0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864"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285ADBB3">
            <w:pPr>
              <w:keepNext w:val="0"/>
              <w:spacing w:after="20" w:line="240" w:lineRule="auto"/>
            </w:pPr>
            <w:r>
              <w:rPr>
                <w:rFonts w:ascii="Arial" w:hAnsi="Arial"/>
                <w:sz w:val="16"/>
              </w:rPr>
              <w:t>3</w:t>
            </w:r>
          </w:p>
        </w:tc>
        <w:tc>
          <w:tcPr>
            <w:tcW w:w="3168"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27FD9D34">
            <w:pPr>
              <w:keepNext w:val="0"/>
              <w:spacing w:after="20" w:line="240" w:lineRule="auto"/>
            </w:pPr>
            <w:r>
              <w:rPr>
                <w:rFonts w:ascii="Arial" w:hAnsi="Arial"/>
                <w:sz w:val="16"/>
              </w:rPr>
              <w:t>File quét APK 15/09/2026</w:t>
            </w:r>
          </w:p>
        </w:tc>
        <w:tc>
          <w:tcPr>
            <w:tcW w:w="5616"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1844EC87">
            <w:pPr>
              <w:keepNext w:val="0"/>
              <w:spacing w:after="20" w:line="240" w:lineRule="auto"/>
            </w:pPr>
            <w:r>
              <w:rPr>
                <w:rFonts w:ascii="Arial" w:hAnsi="Arial"/>
                <w:sz w:val="16"/>
              </w:rPr>
              <w:t>Chỉ dùng để kiểm kê câu/intent hiện có và nhận diện phần lệch.</w:t>
            </w:r>
          </w:p>
        </w:tc>
      </w:tr>
      <w:tr w14:paraId="48424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864"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378E9328">
            <w:pPr>
              <w:keepNext w:val="0"/>
              <w:spacing w:after="20" w:line="240" w:lineRule="auto"/>
            </w:pPr>
            <w:r>
              <w:rPr>
                <w:rFonts w:ascii="Arial" w:hAnsi="Arial"/>
                <w:sz w:val="16"/>
              </w:rPr>
              <w:t>4</w:t>
            </w:r>
          </w:p>
        </w:tc>
        <w:tc>
          <w:tcPr>
            <w:tcW w:w="3168"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17C965D7">
            <w:pPr>
              <w:keepNext w:val="0"/>
              <w:spacing w:after="20" w:line="240" w:lineRule="auto"/>
            </w:pPr>
            <w:r>
              <w:rPr>
                <w:rFonts w:ascii="Arial" w:hAnsi="Arial"/>
                <w:sz w:val="16"/>
              </w:rPr>
              <w:t>Tài liệu này</w:t>
            </w:r>
          </w:p>
        </w:tc>
        <w:tc>
          <w:tcPr>
            <w:tcW w:w="5616"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00B472E6">
            <w:pPr>
              <w:keepNext w:val="0"/>
              <w:spacing w:after="20" w:line="240" w:lineRule="auto"/>
            </w:pPr>
            <w:r>
              <w:rPr>
                <w:rFonts w:ascii="Arial" w:hAnsi="Arial"/>
                <w:sz w:val="16"/>
              </w:rPr>
              <w:t>Master hội thoại + intent + điều hướng để IT/AI triển khai và QA.</w:t>
            </w:r>
          </w:p>
        </w:tc>
      </w:tr>
    </w:tbl>
    <w:p w14:paraId="1E58EA90">
      <w:pPr>
        <w:spacing w:after="40"/>
      </w:pPr>
    </w:p>
    <w:p w14:paraId="40B0F2C6">
      <w:pPr>
        <w:pStyle w:val="2"/>
      </w:pPr>
      <w:r>
        <w:t>2 Nguyên tắc phân loại bắt buộc</w:t>
      </w:r>
    </w:p>
    <w:p w14:paraId="33B7F963">
      <w:pPr>
        <w:spacing w:after="40"/>
        <w:ind w:left="0"/>
      </w:pPr>
      <w:r>
        <w:rPr>
          <w:b/>
        </w:rPr>
        <w:t xml:space="preserve">☐ </w:t>
      </w:r>
      <w:r>
        <w:t>State-first: xác định module, node và câu hỏi HOMI đang chờ trước khi nhận intent.</w:t>
      </w:r>
    </w:p>
    <w:p w14:paraId="4448A495">
      <w:pPr>
        <w:spacing w:after="40"/>
        <w:ind w:left="0"/>
      </w:pPr>
      <w:r>
        <w:rPr>
          <w:b/>
        </w:rPr>
        <w:t xml:space="preserve">☐ </w:t>
      </w:r>
      <w:r>
        <w:t>Closed choice: tại node lựa chọn, chỉ nhận các intent được liệt kê cho node đó; câu ngoài phạm vi phải nhắc lại đúng lựa chọn.</w:t>
      </w:r>
    </w:p>
    <w:p w14:paraId="3C41C8B7">
      <w:pPr>
        <w:spacing w:after="40"/>
        <w:ind w:left="0"/>
      </w:pPr>
      <w:r>
        <w:rPr>
          <w:b/>
        </w:rPr>
        <w:t>☐ STOP có ưu tiên cao nhất trong activity. Ngoài dịch dùng STOP_GLOBAL để PAUSE, không SKIP/COMPLETE. Trong dịch chỉ STOP_TRANSLATE khớp chính xác “Dừng lại”; kết thúc phiên, tắt mic và chờ nhấn MAIN theo Mục 11.2.</w:t>
      </w:r>
    </w:p>
    <w:p w14:paraId="337F8510">
      <w:pPr>
        <w:spacing w:after="40"/>
        <w:ind w:left="0"/>
      </w:pPr>
      <w:r>
        <w:rPr>
          <w:b/>
        </w:rPr>
        <w:t xml:space="preserve">☐ </w:t>
      </w:r>
      <w:r>
        <w:t>“Nghe lại” phụ thuộc state: trước lượt nói 1 phát EN + VN + cue; sau sai lượt 1 chỉ phát EN; ở phần chỉ nghe phát lại item từ đầu.</w:t>
      </w:r>
    </w:p>
    <w:p w14:paraId="659B4B56">
      <w:pPr>
        <w:spacing w:after="40"/>
        <w:ind w:left="0"/>
      </w:pPr>
      <w:r>
        <w:rPr>
          <w:b/>
        </w:rPr>
        <w:t xml:space="preserve">☐ </w:t>
      </w:r>
      <w:r>
        <w:t>“Học lại” phải gắn scope: Bài, Chủ đề, Level, Danh sách hôm nay hoặc danh sách đang nghe. Không reset chung.</w:t>
      </w:r>
    </w:p>
    <w:p w14:paraId="1BBB94A1">
      <w:pPr>
        <w:spacing w:after="40"/>
        <w:ind w:left="0"/>
      </w:pPr>
      <w:r>
        <w:rPr>
          <w:b/>
        </w:rPr>
        <w:t xml:space="preserve">☐ </w:t>
      </w:r>
      <w:r>
        <w:t>“Tiếp tục/Học tiếp” chỉ được hiểu theo câu hỏi đang chờ; không tự suy sang Bài tiếp theo.</w:t>
      </w:r>
    </w:p>
    <w:p w14:paraId="3D6FF7EC">
      <w:pPr>
        <w:spacing w:after="40"/>
        <w:ind w:left="0"/>
      </w:pPr>
      <w:r>
        <w:rPr>
          <w:b/>
        </w:rPr>
        <w:t>☐ NO_RESPONSE tại node đang chờ lựa chọn: nhắc lại một lần; lần hai vẫn im lặng thì “Mình tạm dừng nhé.” và lưu checkpoint. TRANSLATE_STOP không phải node chờ câu trả lời, nên không chạy bộ đếm này; no-response khi đang dịch theo Mục 11.2.</w:t>
      </w:r>
    </w:p>
    <w:p w14:paraId="71FFB560">
      <w:pPr>
        <w:spacing w:after="40"/>
        <w:ind w:left="0"/>
      </w:pPr>
      <w:r>
        <w:rPr>
          <w:b/>
        </w:rPr>
        <w:t xml:space="preserve">☐ </w:t>
      </w:r>
      <w:r>
        <w:t>ASR không chắc chắn: không đoán intent; phát câu nhắc đúng state.</w:t>
      </w:r>
    </w:p>
    <w:p w14:paraId="4C160E3E">
      <w:pPr>
        <w:pStyle w:val="2"/>
      </w:pPr>
      <w:r>
        <w:t>3 Bản đồ câu HOMI hỏi và intent được phép</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8"/>
        <w:gridCol w:w="3460"/>
        <w:gridCol w:w="2427"/>
        <w:gridCol w:w="2809"/>
      </w:tblGrid>
      <w:tr w14:paraId="6AEC8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cantSplit/>
          <w:tblHeader/>
        </w:trPr>
        <w:tc>
          <w:tcPr>
            <w:tcW w:w="1656" w:type="dxa"/>
            <w:shd w:val="clear" w:color="auto" w:fill="1F4E78"/>
            <w:vAlign w:val="center"/>
            <w:tcBorders>
              <w:top w:val="single" w:sz="4" w:color="D9D9D9"/>
              <w:bottom w:val="single" w:sz="4" w:color="D9D9D9"/>
              <w:left w:val="single" w:sz="4" w:color="D9D9D9"/>
              <w:right w:val="single" w:sz="4" w:color="D9D9D9"/>
            </w:tcBorders>
          </w:tcPr>
          <w:p w14:paraId="103D34CC">
            <w:pPr>
              <w:keepNext/>
              <w:spacing w:after="0" w:line="240" w:lineRule="auto"/>
            </w:pPr>
            <w:r>
              <w:rPr>
                <w:b/>
                <w:color w:val="FFFFFF"/>
                <w:sz w:val="17"/>
              </w:rPr>
              <w:t>State</w:t>
            </w:r>
          </w:p>
        </w:tc>
        <w:tc>
          <w:tcPr>
            <w:tcW w:w="3672" w:type="dxa"/>
            <w:shd w:val="clear" w:color="auto" w:fill="1F4E78"/>
            <w:vAlign w:val="center"/>
            <w:tcBorders>
              <w:top w:val="single" w:sz="4" w:color="D9D9D9"/>
              <w:bottom w:val="single" w:sz="4" w:color="D9D9D9"/>
              <w:left w:val="single" w:sz="4" w:color="D9D9D9"/>
              <w:right w:val="single" w:sz="4" w:color="D9D9D9"/>
            </w:tcBorders>
          </w:tcPr>
          <w:p w14:paraId="0C8CD71C">
            <w:pPr>
              <w:keepNext/>
              <w:spacing w:after="0" w:line="240" w:lineRule="auto"/>
            </w:pPr>
            <w:r>
              <w:rPr>
                <w:b/>
                <w:color w:val="FFFFFF"/>
                <w:sz w:val="17"/>
              </w:rPr>
              <w:t>Câu HOMI chuẩn</w:t>
            </w:r>
          </w:p>
        </w:tc>
        <w:tc>
          <w:tcPr>
            <w:tcW w:w="2448" w:type="dxa"/>
            <w:shd w:val="clear" w:color="auto" w:fill="1F4E78"/>
            <w:vAlign w:val="center"/>
            <w:tcBorders>
              <w:top w:val="single" w:sz="4" w:color="D9D9D9"/>
              <w:bottom w:val="single" w:sz="4" w:color="D9D9D9"/>
              <w:left w:val="single" w:sz="4" w:color="D9D9D9"/>
              <w:right w:val="single" w:sz="4" w:color="D9D9D9"/>
            </w:tcBorders>
          </w:tcPr>
          <w:p w14:paraId="3209D527">
            <w:pPr>
              <w:keepNext/>
              <w:spacing w:after="0" w:line="240" w:lineRule="auto"/>
            </w:pPr>
            <w:r>
              <w:rPr>
                <w:b/>
                <w:color w:val="FFFFFF"/>
                <w:sz w:val="17"/>
              </w:rPr>
              <w:t>Intent hợp lệ</w:t>
            </w:r>
          </w:p>
        </w:tc>
        <w:tc>
          <w:tcPr>
            <w:tcW w:w="2952" w:type="dxa"/>
            <w:shd w:val="clear" w:color="auto" w:fill="1F4E78"/>
            <w:vAlign w:val="center"/>
            <w:tcBorders>
              <w:top w:val="single" w:sz="4" w:color="D9D9D9"/>
              <w:bottom w:val="single" w:sz="4" w:color="D9D9D9"/>
              <w:left w:val="single" w:sz="4" w:color="D9D9D9"/>
              <w:right w:val="single" w:sz="4" w:color="D9D9D9"/>
            </w:tcBorders>
          </w:tcPr>
          <w:p w14:paraId="7B11CB73">
            <w:pPr>
              <w:keepNext/>
              <w:spacing w:after="0" w:line="240" w:lineRule="auto"/>
            </w:pPr>
            <w:r>
              <w:rPr>
                <w:b/>
                <w:color w:val="FFFFFF"/>
                <w:sz w:val="17"/>
              </w:rPr>
              <w:t>Ghi chú</w:t>
            </w:r>
          </w:p>
        </w:tc>
      </w:tr>
      <w:tr w14:paraId="1994D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656"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1E9C0977">
            <w:pPr>
              <w:keepNext w:val="0"/>
              <w:spacing w:after="20" w:line="240" w:lineRule="auto"/>
            </w:pPr>
            <w:r>
              <w:rPr>
                <w:rFonts w:ascii="Arial" w:hAnsi="Arial"/>
                <w:sz w:val="16"/>
              </w:rPr>
              <w:t>[SỬA] MAIN</w:t>
            </w:r>
          </w:p>
        </w:tc>
        <w:tc>
          <w:tcPr>
            <w:tcW w:w="3672"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7C2420D1">
            <w:pPr>
              <w:keepNext w:val="0"/>
              <w:spacing w:after="20" w:line="240" w:lineRule="auto"/>
            </w:pPr>
            <w:r>
              <w:rPr>
                <w:rFonts w:ascii="Arial" w:hAnsi="Arial"/>
                <w:sz w:val="16"/>
              </w:rPr>
              <w:t>HOMI đây. Bạn muốn dịch tiếng Anh, học</w:t>
            </w:r>
            <w:r>
              <w:rPr>
                <w:rFonts w:hint="default"/>
                <w:sz w:val="16"/>
                <w:lang w:val="vi-VN"/>
              </w:rPr>
              <w:t xml:space="preserve"> </w:t>
            </w:r>
            <w:r>
              <w:rPr>
                <w:rFonts w:ascii="Arial" w:hAnsi="Arial"/>
                <w:sz w:val="16"/>
              </w:rPr>
              <w:t>Chủ đề hay Bộ từ vựng?</w:t>
            </w:r>
          </w:p>
        </w:tc>
        <w:tc>
          <w:tcPr>
            <w:tcW w:w="2448"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221328F3">
            <w:pPr>
              <w:keepNext w:val="0"/>
              <w:spacing w:after="20" w:line="240" w:lineRule="auto"/>
            </w:pPr>
            <w:r>
              <w:rPr>
                <w:rFonts w:ascii="Arial" w:hAnsi="Arial"/>
                <w:sz w:val="16"/>
              </w:rPr>
              <w:t>OPEN_TRANSLATE / OPEN_SUBJECT / OPEN_VOCAB</w:t>
            </w:r>
          </w:p>
        </w:tc>
        <w:tc>
          <w:tcPr>
            <w:tcW w:w="2952"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2B299DB7">
            <w:pPr>
              <w:keepNext w:val="0"/>
              <w:spacing w:after="20" w:line="240" w:lineRule="auto"/>
            </w:pPr>
            <w:r>
              <w:rPr>
                <w:rFonts w:ascii="Arial" w:hAnsi="Arial"/>
                <w:sz w:val="16"/>
              </w:rPr>
              <w:t>Không dùng “học từ mới” làm nhãn module chính.</w:t>
            </w:r>
          </w:p>
        </w:tc>
      </w:tr>
      <w:tr w14:paraId="1994D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656"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2F6FA"/>
          </w:tcPr>
          <w:p w14:paraId="1E9C0977">
            <w:pPr>
              <w:keepNext w:val="0"/>
              <w:spacing w:after="20" w:line="240" w:lineRule="auto"/>
            </w:pPr>
            <w:r>
              <w:rPr>
                <w:rFonts w:ascii="Arial" w:hAnsi="Arial"/>
                <w:sz w:val="16"/>
              </w:rPr>
              <w:t>[SỬA] TRANSLATE_STOP</w:t>
            </w:r>
          </w:p>
        </w:tc>
        <w:tc>
          <w:tcPr>
            <w:tcW w:w="3672"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2F6FA"/>
          </w:tcPr>
          <w:p w14:paraId="7C2420D1">
            <w:pPr>
              <w:keepNext w:val="0"/>
              <w:spacing w:after="20" w:line="240" w:lineRule="auto"/>
            </w:pPr>
            <w:r>
              <w:rPr>
                <w:rFonts w:ascii="Arial" w:hAnsi="Arial"/>
                <w:sz w:val="16"/>
              </w:rPr>
              <w:t>Đã dừng.</w:t>
            </w:r>
          </w:p>
        </w:tc>
        <w:tc>
          <w:tcPr>
            <w:tcW w:w="2448"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2F6FA"/>
          </w:tcPr>
          <w:p w14:paraId="221328F3">
            <w:pPr>
              <w:keepNext w:val="0"/>
              <w:spacing w:after="20" w:line="240" w:lineRule="auto"/>
            </w:pPr>
            <w:r>
              <w:rPr>
                <w:rFonts w:ascii="Arial" w:hAnsi="Arial"/>
                <w:sz w:val="16"/>
              </w:rPr>
              <w:t>Không nhận câu trả lời; chỉ chờ sự kiện nhấn MAIN</w:t>
            </w:r>
          </w:p>
        </w:tc>
        <w:tc>
          <w:tcPr>
            <w:tcW w:w="2952"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2F6FA"/>
          </w:tcPr>
          <w:p w14:paraId="2B299DB7">
            <w:pPr>
              <w:keepNext w:val="0"/>
              <w:spacing w:after="20" w:line="240" w:lineRule="auto"/>
            </w:pPr>
            <w:r>
              <w:rPr>
                <w:rFonts w:ascii="Arial" w:hAnsi="Arial"/>
                <w:sz w:val="16"/>
              </w:rPr>
              <w:t>Kết thúc phiên dịch; không tự mở mic/menu.</w:t>
            </w:r>
          </w:p>
        </w:tc>
      </w:tr>
      <w:tr w14:paraId="1994D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656"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1E9C0977">
            <w:pPr>
              <w:keepNext w:val="0"/>
              <w:spacing w:after="20" w:line="240" w:lineRule="auto"/>
            </w:pPr>
            <w:r>
              <w:rPr>
                <w:rFonts w:ascii="Arial" w:hAnsi="Arial"/>
                <w:sz w:val="16"/>
              </w:rPr>
              <w:t>[MỚI] TRANSLATE_MAIN_AFTER_STOP</w:t>
            </w:r>
          </w:p>
        </w:tc>
        <w:tc>
          <w:tcPr>
            <w:tcW w:w="3672"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7C2420D1">
            <w:pPr>
              <w:keepNext w:val="0"/>
              <w:spacing w:after="20" w:line="240" w:lineRule="auto"/>
            </w:pPr>
            <w:r>
              <w:rPr>
                <w:rFonts w:ascii="Arial" w:hAnsi="Arial"/>
                <w:sz w:val="16"/>
              </w:rPr>
              <w:t>Bạn muốn tiếp tục dịch, học Chủ đề hay Bộ từ vựng?</w:t>
            </w:r>
          </w:p>
        </w:tc>
        <w:tc>
          <w:tcPr>
            <w:tcW w:w="2448"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221328F3">
            <w:pPr>
              <w:keepNext w:val="0"/>
              <w:spacing w:after="20" w:line="240" w:lineRule="auto"/>
            </w:pPr>
            <w:r>
              <w:rPr>
                <w:rFonts w:ascii="Arial" w:hAnsi="Arial"/>
                <w:sz w:val="16"/>
              </w:rPr>
              <w:t>CONTINUE_TRANSLATE / OPEN_SUBJECT / OPEN_VOCAB</w:t>
            </w:r>
          </w:p>
        </w:tc>
        <w:tc>
          <w:tcPr>
            <w:tcW w:w="2952"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2B299DB7">
            <w:pPr>
              <w:keepNext w:val="0"/>
              <w:spacing w:after="20" w:line="240" w:lineRule="auto"/>
            </w:pPr>
            <w:r>
              <w:rPr>
                <w:rFonts w:ascii="Arial" w:hAnsi="Arial"/>
                <w:sz w:val="16"/>
              </w:rPr>
              <w:t>Chỉ mở sau khi trẻ nhấn MAIN từ trạng thái đã dừng dịch.</w:t>
            </w:r>
          </w:p>
        </w:tc>
      </w:tr>
      <w:tr w14:paraId="1994D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656"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2F6FA"/>
          </w:tcPr>
          <w:p w14:paraId="1E9C0977">
            <w:pPr>
              <w:keepNext w:val="0"/>
              <w:spacing w:after="20" w:line="240" w:lineRule="auto"/>
            </w:pPr>
            <w:r>
              <w:rPr>
                <w:rFonts w:ascii="Arial" w:hAnsi="Arial"/>
                <w:sz w:val="16"/>
              </w:rPr>
              <w:t>[SỬA] TRANSLATE_SWITCH_CONFIRM</w:t>
            </w:r>
          </w:p>
        </w:tc>
        <w:tc>
          <w:tcPr>
            <w:tcW w:w="3672"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2F6FA"/>
          </w:tcPr>
          <w:p w14:paraId="7C2420D1">
            <w:pPr>
              <w:keepNext w:val="0"/>
              <w:spacing w:after="20" w:line="240" w:lineRule="auto"/>
            </w:pPr>
            <w:r>
              <w:rPr>
                <w:rFonts w:ascii="Arial" w:hAnsi="Arial"/>
                <w:sz w:val="16"/>
              </w:rPr>
              <w:t>Bạn muốn tiếp tục dịch, học Chủ đề hay Bộ từ vựng?</w:t>
            </w:r>
          </w:p>
        </w:tc>
        <w:tc>
          <w:tcPr>
            <w:tcW w:w="2448"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2F6FA"/>
          </w:tcPr>
          <w:p w14:paraId="221328F3">
            <w:pPr>
              <w:keepNext w:val="0"/>
              <w:spacing w:after="20" w:line="240" w:lineRule="auto"/>
            </w:pPr>
            <w:r>
              <w:rPr>
                <w:rFonts w:ascii="Arial" w:hAnsi="Arial"/>
                <w:sz w:val="16"/>
              </w:rPr>
              <w:t>CONTINUE_TRANSLATE / OPEN_SUBJECT / OPEN_VOCAB</w:t>
            </w:r>
          </w:p>
        </w:tc>
        <w:tc>
          <w:tcPr>
            <w:tcW w:w="2952"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2F6FA"/>
          </w:tcPr>
          <w:p w14:paraId="2B299DB7">
            <w:pPr>
              <w:keepNext w:val="0"/>
              <w:spacing w:after="20" w:line="240" w:lineRule="auto"/>
            </w:pPr>
            <w:r>
              <w:rPr>
                <w:rFonts w:ascii="Arial" w:hAnsi="Arial"/>
                <w:sz w:val="16"/>
              </w:rPr>
              <w:t>Mở khi trẻ yêu cầu học phần khác trong lúc dịch; không dịch câu điều hướng.</w:t>
            </w:r>
          </w:p>
        </w:tc>
      </w:tr>
      <w:tr w14:paraId="1ECA1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656" w:type="dxa"/>
            <w:shd w:val="clear" w:color="auto" w:fill="FFFFFF"/>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6BC78ABB">
            <w:pPr>
              <w:keepNext w:val="0"/>
              <w:spacing w:after="20" w:line="240" w:lineRule="auto"/>
            </w:pPr>
            <w:r>
              <w:rPr>
                <w:rFonts w:ascii="Arial" w:hAnsi="Arial"/>
                <w:sz w:val="16"/>
              </w:rPr>
              <w:t>[MỚI] VOCAB_MENU</w:t>
            </w:r>
          </w:p>
        </w:tc>
        <w:tc>
          <w:tcPr>
            <w:tcW w:w="3672" w:type="dxa"/>
            <w:shd w:val="clear" w:color="auto" w:fill="FFFFFF"/>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2A653331">
            <w:pPr>
              <w:keepNext w:val="0"/>
              <w:spacing w:after="20" w:line="240" w:lineRule="auto"/>
            </w:pPr>
            <w:r>
              <w:rPr>
                <w:rFonts w:ascii="Arial" w:hAnsi="Arial"/>
                <w:sz w:val="16"/>
              </w:rPr>
              <w:t>Bạn muốn học phần Ba mẹ đã thêm, Ngôi sao hay Luyện lại?</w:t>
            </w:r>
          </w:p>
        </w:tc>
        <w:tc>
          <w:tcPr>
            <w:tcW w:w="2448" w:type="dxa"/>
            <w:shd w:val="clear" w:color="auto" w:fill="FFFFFF"/>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4FFB5D8E">
            <w:pPr>
              <w:keepNext w:val="0"/>
              <w:spacing w:after="20" w:line="240" w:lineRule="auto"/>
            </w:pPr>
            <w:r>
              <w:rPr>
                <w:rFonts w:ascii="Arial" w:hAnsi="Arial"/>
                <w:sz w:val="16"/>
              </w:rPr>
              <w:t>OPEN_PARENT / OPEN_STAR / OPEN_REVIEW</w:t>
            </w:r>
          </w:p>
        </w:tc>
        <w:tc>
          <w:tcPr>
            <w:tcW w:w="2952" w:type="dxa"/>
            <w:shd w:val="clear" w:color="auto" w:fill="FFFFFF"/>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0BDCEC6D">
            <w:pPr>
              <w:keepNext w:val="0"/>
              <w:spacing w:after="20" w:line="240" w:lineRule="auto"/>
            </w:pPr>
            <w:r>
              <w:rPr>
                <w:rFonts w:ascii="Arial" w:hAnsi="Arial"/>
                <w:sz w:val="16"/>
              </w:rPr>
              <w:t>Chỉ 3 lựa chọn; Today tự mở nếu còn nội dung.</w:t>
            </w:r>
          </w:p>
        </w:tc>
      </w:tr>
      <w:tr w14:paraId="02A1D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656"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2F6FA"/>
          </w:tcPr>
          <w:p w14:paraId="6BE39EC6">
            <w:pPr>
              <w:keepNext w:val="0"/>
              <w:spacing w:after="20" w:line="240" w:lineRule="auto"/>
            </w:pPr>
            <w:r>
              <w:rPr>
                <w:rFonts w:ascii="Arial" w:hAnsi="Arial"/>
                <w:sz w:val="16"/>
              </w:rPr>
              <w:t>[MỚI] TODAY_END</w:t>
            </w:r>
          </w:p>
        </w:tc>
        <w:tc>
          <w:tcPr>
            <w:tcW w:w="3672"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2F6FA"/>
          </w:tcPr>
          <w:p w14:paraId="2ACBE49C">
            <w:pPr>
              <w:keepNext w:val="0"/>
              <w:spacing w:after="20" w:line="240" w:lineRule="auto"/>
            </w:pPr>
            <w:r>
              <w:rPr>
                <w:rFonts w:ascii="Arial" w:hAnsi="Arial"/>
                <w:sz w:val="16"/>
              </w:rPr>
              <w:t>Bạn muốn học nội dung khác hay học lại?</w:t>
            </w:r>
          </w:p>
        </w:tc>
        <w:tc>
          <w:tcPr>
            <w:tcW w:w="2448"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2F6FA"/>
          </w:tcPr>
          <w:p w14:paraId="5A8C6200">
            <w:pPr>
              <w:keepNext w:val="0"/>
              <w:spacing w:after="20" w:line="240" w:lineRule="auto"/>
            </w:pPr>
            <w:r>
              <w:rPr>
                <w:rFonts w:ascii="Arial" w:hAnsi="Arial"/>
                <w:sz w:val="16"/>
              </w:rPr>
              <w:t>OTHER_CONTENT / REPLAY_TODAY</w:t>
            </w:r>
          </w:p>
        </w:tc>
        <w:tc>
          <w:tcPr>
            <w:tcW w:w="2952"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2F6FA"/>
          </w:tcPr>
          <w:p w14:paraId="79DB9B71">
            <w:pPr>
              <w:keepNext w:val="0"/>
              <w:spacing w:after="20" w:line="240" w:lineRule="auto"/>
            </w:pPr>
            <w:r>
              <w:rPr>
                <w:rFonts w:ascii="Arial" w:hAnsi="Arial"/>
                <w:sz w:val="16"/>
              </w:rPr>
              <w:t>“Học lại” chỉ replay Today.</w:t>
            </w:r>
          </w:p>
        </w:tc>
      </w:tr>
      <w:tr w14:paraId="5FA43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656" w:type="dxa"/>
            <w:shd w:val="clear" w:color="auto" w:fill="FFFFFF"/>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591B275F">
            <w:pPr>
              <w:keepNext w:val="0"/>
              <w:spacing w:after="20" w:line="240" w:lineRule="auto"/>
            </w:pPr>
            <w:r>
              <w:rPr>
                <w:rFonts w:ascii="Arial" w:hAnsi="Arial"/>
                <w:sz w:val="16"/>
              </w:rPr>
              <w:t>[MỚI] PARENT_BLOCK_END</w:t>
            </w:r>
          </w:p>
        </w:tc>
        <w:tc>
          <w:tcPr>
            <w:tcW w:w="3672" w:type="dxa"/>
            <w:shd w:val="clear" w:color="auto" w:fill="FFFFFF"/>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24D4DF54">
            <w:pPr>
              <w:keepNext w:val="0"/>
              <w:spacing w:after="20" w:line="240" w:lineRule="auto"/>
            </w:pPr>
            <w:r>
              <w:rPr>
                <w:rFonts w:ascii="Arial" w:hAnsi="Arial"/>
                <w:sz w:val="16"/>
              </w:rPr>
              <w:t>Bạn muốn học nội dung khác hay học tiếp?</w:t>
            </w:r>
          </w:p>
        </w:tc>
        <w:tc>
          <w:tcPr>
            <w:tcW w:w="2448" w:type="dxa"/>
            <w:shd w:val="clear" w:color="auto" w:fill="FFFFFF"/>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54D4D4FB">
            <w:pPr>
              <w:keepNext w:val="0"/>
              <w:spacing w:after="20" w:line="240" w:lineRule="auto"/>
            </w:pPr>
            <w:r>
              <w:rPr>
                <w:rFonts w:ascii="Arial" w:hAnsi="Arial"/>
                <w:sz w:val="16"/>
              </w:rPr>
              <w:t>OTHER_CONTENT / CONTINUE_BLOCK</w:t>
            </w:r>
          </w:p>
        </w:tc>
        <w:tc>
          <w:tcPr>
            <w:tcW w:w="2952" w:type="dxa"/>
            <w:shd w:val="clear" w:color="auto" w:fill="FFFFFF"/>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214CEDF3">
            <w:pPr>
              <w:keepNext w:val="0"/>
              <w:spacing w:after="20" w:line="240" w:lineRule="auto"/>
            </w:pPr>
            <w:r>
              <w:rPr>
                <w:rFonts w:ascii="Arial" w:hAnsi="Arial"/>
                <w:sz w:val="16"/>
              </w:rPr>
              <w:t>Học tiếp mở block 5 tiếp theo.</w:t>
            </w:r>
          </w:p>
        </w:tc>
      </w:tr>
      <w:tr w14:paraId="3A234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656"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2F6FA"/>
          </w:tcPr>
          <w:p w14:paraId="48EB41A2">
            <w:pPr>
              <w:keepNext w:val="0"/>
              <w:spacing w:after="20" w:line="240" w:lineRule="auto"/>
            </w:pPr>
            <w:r>
              <w:rPr>
                <w:rFonts w:ascii="Arial" w:hAnsi="Arial"/>
                <w:sz w:val="16"/>
              </w:rPr>
              <w:t>[MỚI] PARENT_END</w:t>
            </w:r>
          </w:p>
        </w:tc>
        <w:tc>
          <w:tcPr>
            <w:tcW w:w="3672"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2F6FA"/>
          </w:tcPr>
          <w:p w14:paraId="38B6C38E">
            <w:pPr>
              <w:keepNext w:val="0"/>
              <w:spacing w:after="20" w:line="240" w:lineRule="auto"/>
            </w:pPr>
            <w:r>
              <w:rPr>
                <w:rFonts w:ascii="Arial" w:hAnsi="Arial"/>
                <w:sz w:val="16"/>
              </w:rPr>
              <w:t>Bạn đã nghe hết rồi. Bạn muốn học nội dung khác hay học lại?</w:t>
            </w:r>
          </w:p>
        </w:tc>
        <w:tc>
          <w:tcPr>
            <w:tcW w:w="2448"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2F6FA"/>
          </w:tcPr>
          <w:p w14:paraId="04A8B12C">
            <w:pPr>
              <w:keepNext w:val="0"/>
              <w:spacing w:after="20" w:line="240" w:lineRule="auto"/>
            </w:pPr>
            <w:r>
              <w:rPr>
                <w:rFonts w:ascii="Arial" w:hAnsi="Arial"/>
                <w:sz w:val="16"/>
              </w:rPr>
              <w:t>OTHER_CONTENT / REPLAY_LIST</w:t>
            </w:r>
          </w:p>
        </w:tc>
        <w:tc>
          <w:tcPr>
            <w:tcW w:w="2952"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2F6FA"/>
          </w:tcPr>
          <w:p w14:paraId="02A89976">
            <w:pPr>
              <w:keepNext w:val="0"/>
              <w:spacing w:after="20" w:line="240" w:lineRule="auto"/>
            </w:pPr>
            <w:r>
              <w:rPr>
                <w:rFonts w:ascii="Arial" w:hAnsi="Arial"/>
                <w:sz w:val="16"/>
              </w:rPr>
              <w:t>Replay từ item cũ nhất.</w:t>
            </w:r>
          </w:p>
        </w:tc>
      </w:tr>
      <w:tr w14:paraId="4B355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656" w:type="dxa"/>
            <w:shd w:val="clear" w:color="auto" w:fill="FFFFFF"/>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0A515CA6">
            <w:pPr>
              <w:keepNext w:val="0"/>
              <w:spacing w:after="20" w:line="240" w:lineRule="auto"/>
            </w:pPr>
            <w:r>
              <w:rPr>
                <w:rFonts w:ascii="Arial" w:hAnsi="Arial"/>
                <w:sz w:val="16"/>
              </w:rPr>
              <w:t>[MỚI] STAR_EMPTY</w:t>
            </w:r>
          </w:p>
        </w:tc>
        <w:tc>
          <w:tcPr>
            <w:tcW w:w="3672" w:type="dxa"/>
            <w:shd w:val="clear" w:color="auto" w:fill="FFFFFF"/>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6DF7D2BF">
            <w:pPr>
              <w:keepNext w:val="0"/>
              <w:spacing w:after="20" w:line="240" w:lineRule="auto"/>
            </w:pPr>
            <w:r>
              <w:rPr>
                <w:rFonts w:ascii="Arial" w:hAnsi="Arial"/>
                <w:sz w:val="16"/>
              </w:rPr>
              <w:t>Bạn chưa có Ngôi sao nào. Bạn muốn học phần Ba mẹ đã thêm hay Luyện lại?</w:t>
            </w:r>
          </w:p>
        </w:tc>
        <w:tc>
          <w:tcPr>
            <w:tcW w:w="2448" w:type="dxa"/>
            <w:shd w:val="clear" w:color="auto" w:fill="FFFFFF"/>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24F6BE40">
            <w:pPr>
              <w:keepNext w:val="0"/>
              <w:spacing w:after="20" w:line="240" w:lineRule="auto"/>
            </w:pPr>
            <w:r>
              <w:rPr>
                <w:rFonts w:ascii="Arial" w:hAnsi="Arial"/>
                <w:sz w:val="16"/>
              </w:rPr>
              <w:t>OPEN_PARENT / OPEN_REVIEW</w:t>
            </w:r>
          </w:p>
        </w:tc>
        <w:tc>
          <w:tcPr>
            <w:tcW w:w="2952" w:type="dxa"/>
            <w:shd w:val="clear" w:color="auto" w:fill="FFFFFF"/>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79C4A0D7">
            <w:pPr>
              <w:keepNext w:val="0"/>
              <w:spacing w:after="20" w:line="240" w:lineRule="auto"/>
            </w:pPr>
            <w:r>
              <w:rPr>
                <w:rFonts w:ascii="Arial" w:hAnsi="Arial"/>
                <w:sz w:val="16"/>
              </w:rPr>
              <w:t>Không hỏi Chủ đề tại node này.</w:t>
            </w:r>
          </w:p>
        </w:tc>
      </w:tr>
      <w:tr w14:paraId="1603C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656"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2F6FA"/>
          </w:tcPr>
          <w:p w14:paraId="7BD1B7A9">
            <w:pPr>
              <w:keepNext w:val="0"/>
              <w:spacing w:after="20" w:line="240" w:lineRule="auto"/>
            </w:pPr>
            <w:r>
              <w:rPr>
                <w:rFonts w:ascii="Arial" w:hAnsi="Arial"/>
                <w:sz w:val="16"/>
              </w:rPr>
              <w:t>[MỚI] STAR_BLOCK_END</w:t>
            </w:r>
          </w:p>
        </w:tc>
        <w:tc>
          <w:tcPr>
            <w:tcW w:w="3672"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2F6FA"/>
          </w:tcPr>
          <w:p w14:paraId="750D5654">
            <w:pPr>
              <w:keepNext w:val="0"/>
              <w:spacing w:after="20" w:line="240" w:lineRule="auto"/>
            </w:pPr>
            <w:r>
              <w:rPr>
                <w:rFonts w:ascii="Arial" w:hAnsi="Arial"/>
                <w:sz w:val="16"/>
              </w:rPr>
              <w:t>Bạn muốn học nội dung khác hay học tiếp?</w:t>
            </w:r>
          </w:p>
        </w:tc>
        <w:tc>
          <w:tcPr>
            <w:tcW w:w="2448"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2F6FA"/>
          </w:tcPr>
          <w:p w14:paraId="2A445F1F">
            <w:pPr>
              <w:keepNext w:val="0"/>
              <w:spacing w:after="20" w:line="240" w:lineRule="auto"/>
            </w:pPr>
            <w:r>
              <w:rPr>
                <w:rFonts w:ascii="Arial" w:hAnsi="Arial"/>
                <w:sz w:val="16"/>
              </w:rPr>
              <w:t>OTHER_CONTENT / CONTINUE_BLOCK</w:t>
            </w:r>
          </w:p>
        </w:tc>
        <w:tc>
          <w:tcPr>
            <w:tcW w:w="2952"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2F6FA"/>
          </w:tcPr>
          <w:p w14:paraId="0C6522A4">
            <w:pPr>
              <w:keepNext w:val="0"/>
              <w:spacing w:after="20" w:line="240" w:lineRule="auto"/>
            </w:pPr>
            <w:r>
              <w:rPr>
                <w:rFonts w:ascii="Arial" w:hAnsi="Arial"/>
                <w:sz w:val="16"/>
              </w:rPr>
              <w:t>Còn Star chưa nghe.</w:t>
            </w:r>
          </w:p>
        </w:tc>
      </w:tr>
      <w:tr w14:paraId="4CF30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656" w:type="dxa"/>
            <w:shd w:val="clear" w:color="auto" w:fill="FFFFFF"/>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31A0D4A2">
            <w:pPr>
              <w:keepNext w:val="0"/>
              <w:spacing w:after="20" w:line="240" w:lineRule="auto"/>
            </w:pPr>
            <w:r>
              <w:rPr>
                <w:rFonts w:ascii="Arial" w:hAnsi="Arial"/>
                <w:sz w:val="16"/>
              </w:rPr>
              <w:t>[MỚI] STAR_END</w:t>
            </w:r>
          </w:p>
        </w:tc>
        <w:tc>
          <w:tcPr>
            <w:tcW w:w="3672" w:type="dxa"/>
            <w:shd w:val="clear" w:color="auto" w:fill="FFFFFF"/>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7BA32E1D">
            <w:pPr>
              <w:keepNext w:val="0"/>
              <w:spacing w:after="20" w:line="240" w:lineRule="auto"/>
            </w:pPr>
            <w:r>
              <w:rPr>
                <w:rFonts w:ascii="Arial" w:hAnsi="Arial"/>
                <w:sz w:val="16"/>
              </w:rPr>
              <w:t>Bạn đã nghe hết Ngôi sao rồi. Bạn muốn học nội dung khác hay học lại?</w:t>
            </w:r>
          </w:p>
        </w:tc>
        <w:tc>
          <w:tcPr>
            <w:tcW w:w="2448" w:type="dxa"/>
            <w:shd w:val="clear" w:color="auto" w:fill="FFFFFF"/>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622670FA">
            <w:pPr>
              <w:keepNext w:val="0"/>
              <w:spacing w:after="20" w:line="240" w:lineRule="auto"/>
            </w:pPr>
            <w:r>
              <w:rPr>
                <w:rFonts w:ascii="Arial" w:hAnsi="Arial"/>
                <w:sz w:val="16"/>
              </w:rPr>
              <w:t>OTHER_CONTENT / REPLAY_LIST</w:t>
            </w:r>
          </w:p>
        </w:tc>
        <w:tc>
          <w:tcPr>
            <w:tcW w:w="2952" w:type="dxa"/>
            <w:shd w:val="clear" w:color="auto" w:fill="FFFFFF"/>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041134C6">
            <w:pPr>
              <w:keepNext w:val="0"/>
              <w:spacing w:after="20" w:line="240" w:lineRule="auto"/>
            </w:pPr>
            <w:r>
              <w:rPr>
                <w:rFonts w:ascii="Arial" w:hAnsi="Arial"/>
                <w:sz w:val="16"/>
              </w:rPr>
              <w:t>Không “bỏ qua Ngôi sao”.</w:t>
            </w:r>
          </w:p>
        </w:tc>
      </w:tr>
      <w:tr w14:paraId="0FB0D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656"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2F6FA"/>
          </w:tcPr>
          <w:p w14:paraId="6D2E9B47">
            <w:pPr>
              <w:keepNext w:val="0"/>
              <w:spacing w:after="20" w:line="240" w:lineRule="auto"/>
            </w:pPr>
            <w:r>
              <w:rPr>
                <w:rFonts w:ascii="Arial" w:hAnsi="Arial"/>
                <w:sz w:val="16"/>
              </w:rPr>
              <w:t>[MỚI] REVIEW_BLOCK_END</w:t>
            </w:r>
          </w:p>
        </w:tc>
        <w:tc>
          <w:tcPr>
            <w:tcW w:w="3672"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2F6FA"/>
          </w:tcPr>
          <w:p w14:paraId="502060EE">
            <w:pPr>
              <w:keepNext w:val="0"/>
              <w:spacing w:after="20" w:line="240" w:lineRule="auto"/>
            </w:pPr>
            <w:r>
              <w:rPr>
                <w:rFonts w:ascii="Arial" w:hAnsi="Arial"/>
                <w:sz w:val="16"/>
              </w:rPr>
              <w:t>Bạn muốn học nội dung khác hay học tiếp?</w:t>
            </w:r>
          </w:p>
        </w:tc>
        <w:tc>
          <w:tcPr>
            <w:tcW w:w="2448"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2F6FA"/>
          </w:tcPr>
          <w:p w14:paraId="3A4A09DF">
            <w:pPr>
              <w:keepNext w:val="0"/>
              <w:spacing w:after="20" w:line="240" w:lineRule="auto"/>
            </w:pPr>
            <w:r>
              <w:rPr>
                <w:rFonts w:ascii="Arial" w:hAnsi="Arial"/>
                <w:sz w:val="16"/>
              </w:rPr>
              <w:t>OTHER_CONTENT / CONTINUE_BLOCK</w:t>
            </w:r>
          </w:p>
        </w:tc>
        <w:tc>
          <w:tcPr>
            <w:tcW w:w="2952"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2F6FA"/>
          </w:tcPr>
          <w:p w14:paraId="7D88E873">
            <w:pPr>
              <w:keepNext w:val="0"/>
              <w:spacing w:after="20" w:line="240" w:lineRule="auto"/>
            </w:pPr>
            <w:r>
              <w:rPr>
                <w:rFonts w:ascii="Arial" w:hAnsi="Arial"/>
                <w:sz w:val="16"/>
              </w:rPr>
              <w:t>Chỉ còn target chưa thử trong snapshot.</w:t>
            </w:r>
          </w:p>
        </w:tc>
      </w:tr>
      <w:tr w14:paraId="655C1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656" w:type="dxa"/>
            <w:shd w:val="clear" w:color="auto" w:fill="FFFFFF"/>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5CB29463">
            <w:pPr>
              <w:keepNext w:val="0"/>
              <w:spacing w:after="20" w:line="240" w:lineRule="auto"/>
            </w:pPr>
            <w:r>
              <w:rPr>
                <w:rFonts w:ascii="Arial" w:hAnsi="Arial"/>
                <w:sz w:val="16"/>
              </w:rPr>
              <w:t>[MỚI] REVIEW_END</w:t>
            </w:r>
          </w:p>
        </w:tc>
        <w:tc>
          <w:tcPr>
            <w:tcW w:w="3672" w:type="dxa"/>
            <w:shd w:val="clear" w:color="auto" w:fill="FFFFFF"/>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057B830B">
            <w:pPr>
              <w:keepNext w:val="0"/>
              <w:spacing w:after="20" w:line="240" w:lineRule="auto"/>
            </w:pPr>
            <w:r>
              <w:rPr>
                <w:rFonts w:ascii="Arial" w:hAnsi="Arial"/>
                <w:sz w:val="16"/>
              </w:rPr>
              <w:t>Mình đã luyện xong rồi. Bạn muốn học phần Ba mẹ đã thêm hay Ngôi sao?</w:t>
            </w:r>
          </w:p>
        </w:tc>
        <w:tc>
          <w:tcPr>
            <w:tcW w:w="2448" w:type="dxa"/>
            <w:shd w:val="clear" w:color="auto" w:fill="FFFFFF"/>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0F2B3ACE">
            <w:pPr>
              <w:keepNext w:val="0"/>
              <w:spacing w:after="20" w:line="240" w:lineRule="auto"/>
            </w:pPr>
            <w:r>
              <w:rPr>
                <w:rFonts w:ascii="Arial" w:hAnsi="Arial"/>
                <w:sz w:val="16"/>
              </w:rPr>
              <w:t>OPEN_PARENT / OPEN_STAR</w:t>
            </w:r>
          </w:p>
        </w:tc>
        <w:tc>
          <w:tcPr>
            <w:tcW w:w="2952" w:type="dxa"/>
            <w:shd w:val="clear" w:color="auto" w:fill="FFFFFF"/>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099851D6">
            <w:pPr>
              <w:keepNext w:val="0"/>
              <w:spacing w:after="20" w:line="240" w:lineRule="auto"/>
            </w:pPr>
            <w:r>
              <w:rPr>
                <w:rFonts w:ascii="Arial" w:hAnsi="Arial"/>
                <w:sz w:val="16"/>
              </w:rPr>
              <w:t>Không có Học lại trong cùng phiên.</w:t>
            </w:r>
          </w:p>
        </w:tc>
      </w:tr>
      <w:tr w14:paraId="49BBC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656"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2F6FA"/>
          </w:tcPr>
          <w:p w14:paraId="30929F7A">
            <w:pPr>
              <w:keepNext w:val="0"/>
              <w:spacing w:after="20" w:line="240" w:lineRule="auto"/>
            </w:pPr>
            <w:r>
              <w:rPr>
                <w:rFonts w:ascii="Arial" w:hAnsi="Arial"/>
                <w:sz w:val="16"/>
              </w:rPr>
              <w:t>[MỚI] TOPIC_SELECT</w:t>
            </w:r>
          </w:p>
        </w:tc>
        <w:tc>
          <w:tcPr>
            <w:tcW w:w="3672"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2F6FA"/>
          </w:tcPr>
          <w:p w14:paraId="3DC682F0">
            <w:pPr>
              <w:keepNext w:val="0"/>
              <w:spacing w:after="20" w:line="240" w:lineRule="auto"/>
            </w:pPr>
            <w:r>
              <w:rPr>
                <w:rFonts w:ascii="Arial" w:hAnsi="Arial"/>
                <w:sz w:val="16"/>
              </w:rPr>
              <w:t>Có [n] Chủ đề. Bạn chọn Chủ đề số mấy?</w:t>
            </w:r>
          </w:p>
        </w:tc>
        <w:tc>
          <w:tcPr>
            <w:tcW w:w="2448"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2F6FA"/>
          </w:tcPr>
          <w:p w14:paraId="13F09E54">
            <w:pPr>
              <w:keepNext w:val="0"/>
              <w:spacing w:after="20" w:line="240" w:lineRule="auto"/>
            </w:pPr>
            <w:r>
              <w:rPr>
                <w:rFonts w:ascii="Arial" w:hAnsi="Arial"/>
                <w:sz w:val="16"/>
              </w:rPr>
              <w:t>SELECT_TOPIC_NUMBER</w:t>
            </w:r>
          </w:p>
        </w:tc>
        <w:tc>
          <w:tcPr>
            <w:tcW w:w="2952"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2F6FA"/>
          </w:tcPr>
          <w:p w14:paraId="40197988">
            <w:pPr>
              <w:keepNext w:val="0"/>
              <w:spacing w:after="20" w:line="240" w:lineRule="auto"/>
            </w:pPr>
            <w:r>
              <w:rPr>
                <w:rFonts w:ascii="Arial" w:hAnsi="Arial"/>
                <w:sz w:val="16"/>
              </w:rPr>
              <w:t>Nhận số hợp lệ theo Level hiện tại.</w:t>
            </w:r>
          </w:p>
        </w:tc>
      </w:tr>
      <w:tr w14:paraId="74B66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656" w:type="dxa"/>
            <w:shd w:val="clear" w:color="auto" w:fill="FFFFFF"/>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5A2AEAFB">
            <w:pPr>
              <w:keepNext w:val="0"/>
              <w:spacing w:after="20" w:line="240" w:lineRule="auto"/>
            </w:pPr>
            <w:r>
              <w:rPr>
                <w:rFonts w:ascii="Arial" w:hAnsi="Arial"/>
                <w:sz w:val="16"/>
              </w:rPr>
              <w:t>[MỚI] TOPIC_DONE</w:t>
            </w:r>
          </w:p>
        </w:tc>
        <w:tc>
          <w:tcPr>
            <w:tcW w:w="3672" w:type="dxa"/>
            <w:shd w:val="clear" w:color="auto" w:fill="FFFFFF"/>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279912AA">
            <w:pPr>
              <w:keepNext w:val="0"/>
              <w:spacing w:after="20" w:line="240" w:lineRule="auto"/>
            </w:pPr>
            <w:r>
              <w:rPr>
                <w:rFonts w:ascii="Arial" w:hAnsi="Arial"/>
                <w:sz w:val="16"/>
              </w:rPr>
              <w:t>Chủ đề [t] bạn đã học xong rồi. Bạn muốn chọn Chủ đề khác hay học lại Chủ đề [t]?</w:t>
            </w:r>
          </w:p>
        </w:tc>
        <w:tc>
          <w:tcPr>
            <w:tcW w:w="2448" w:type="dxa"/>
            <w:shd w:val="clear" w:color="auto" w:fill="FFFFFF"/>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57957ED9">
            <w:pPr>
              <w:keepNext w:val="0"/>
              <w:spacing w:after="20" w:line="240" w:lineRule="auto"/>
            </w:pPr>
            <w:r>
              <w:rPr>
                <w:rFonts w:ascii="Arial" w:hAnsi="Arial"/>
                <w:sz w:val="16"/>
              </w:rPr>
              <w:t>OTHER_TOPIC / RELEARN_TOPIC</w:t>
            </w:r>
          </w:p>
        </w:tc>
        <w:tc>
          <w:tcPr>
            <w:tcW w:w="2952" w:type="dxa"/>
            <w:shd w:val="clear" w:color="auto" w:fill="FFFFFF"/>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21805125">
            <w:pPr>
              <w:keepNext w:val="0"/>
              <w:spacing w:after="20" w:line="240" w:lineRule="auto"/>
            </w:pPr>
            <w:r>
              <w:rPr>
                <w:rFonts w:ascii="Arial" w:hAnsi="Arial"/>
                <w:sz w:val="16"/>
              </w:rPr>
              <w:t>Không hỏi Có/Không.</w:t>
            </w:r>
          </w:p>
        </w:tc>
      </w:tr>
      <w:tr w14:paraId="7E39F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656"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2F6FA"/>
          </w:tcPr>
          <w:p w14:paraId="731CB10E">
            <w:pPr>
              <w:keepNext w:val="0"/>
              <w:spacing w:after="20" w:line="240" w:lineRule="auto"/>
            </w:pPr>
            <w:r>
              <w:rPr>
                <w:rFonts w:ascii="Arial" w:hAnsi="Arial"/>
                <w:sz w:val="16"/>
              </w:rPr>
              <w:t>[MỚI] LESSON_END</w:t>
            </w:r>
          </w:p>
        </w:tc>
        <w:tc>
          <w:tcPr>
            <w:tcW w:w="3672"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2F6FA"/>
          </w:tcPr>
          <w:p w14:paraId="3687A50E">
            <w:pPr>
              <w:keepNext w:val="0"/>
              <w:spacing w:after="20" w:line="240" w:lineRule="auto"/>
            </w:pPr>
            <w:r>
              <w:rPr>
                <w:rFonts w:ascii="Arial" w:hAnsi="Arial"/>
                <w:sz w:val="16"/>
              </w:rPr>
              <w:t>Bạn muốn học Bài [next] hay học lại Bài [current]?</w:t>
            </w:r>
          </w:p>
        </w:tc>
        <w:tc>
          <w:tcPr>
            <w:tcW w:w="2448"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2F6FA"/>
          </w:tcPr>
          <w:p w14:paraId="59D39977">
            <w:pPr>
              <w:keepNext w:val="0"/>
              <w:spacing w:after="20" w:line="240" w:lineRule="auto"/>
            </w:pPr>
            <w:r>
              <w:rPr>
                <w:rFonts w:ascii="Arial" w:hAnsi="Arial"/>
                <w:sz w:val="16"/>
              </w:rPr>
              <w:t>NEXT_LESSON / RELEARN_LESSON</w:t>
            </w:r>
          </w:p>
        </w:tc>
        <w:tc>
          <w:tcPr>
            <w:tcW w:w="2952"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2F6FA"/>
          </w:tcPr>
          <w:p w14:paraId="1FE4ADD6">
            <w:pPr>
              <w:keepNext w:val="0"/>
              <w:spacing w:after="20" w:line="240" w:lineRule="auto"/>
            </w:pPr>
            <w:r>
              <w:rPr>
                <w:rFonts w:ascii="Arial" w:hAnsi="Arial"/>
                <w:sz w:val="16"/>
              </w:rPr>
              <w:t>Scope rõ, không dùng “Có/Không”.</w:t>
            </w:r>
          </w:p>
        </w:tc>
      </w:tr>
      <w:tr w14:paraId="16369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656" w:type="dxa"/>
            <w:shd w:val="clear" w:color="auto" w:fill="FFFFFF"/>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6839FEF8">
            <w:pPr>
              <w:keepNext w:val="0"/>
              <w:spacing w:after="20" w:line="240" w:lineRule="auto"/>
            </w:pPr>
            <w:r>
              <w:rPr>
                <w:rFonts w:ascii="Arial" w:hAnsi="Arial"/>
                <w:sz w:val="16"/>
              </w:rPr>
              <w:t>[MỚI] LEVEL_END</w:t>
            </w:r>
          </w:p>
        </w:tc>
        <w:tc>
          <w:tcPr>
            <w:tcW w:w="3672" w:type="dxa"/>
            <w:shd w:val="clear" w:color="auto" w:fill="FFFFFF"/>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37904094">
            <w:pPr>
              <w:keepNext w:val="0"/>
              <w:spacing w:after="20" w:line="240" w:lineRule="auto"/>
            </w:pPr>
            <w:r>
              <w:rPr>
                <w:rFonts w:ascii="Arial" w:hAnsi="Arial"/>
                <w:sz w:val="16"/>
              </w:rPr>
              <w:t>Bạn muốn bắt đầu Level [next] hay dừng lại?</w:t>
            </w:r>
          </w:p>
        </w:tc>
        <w:tc>
          <w:tcPr>
            <w:tcW w:w="2448" w:type="dxa"/>
            <w:shd w:val="clear" w:color="auto" w:fill="FFFFFF"/>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5B751C36">
            <w:pPr>
              <w:keepNext w:val="0"/>
              <w:spacing w:after="20" w:line="240" w:lineRule="auto"/>
            </w:pPr>
            <w:r>
              <w:rPr>
                <w:rFonts w:ascii="Arial" w:hAnsi="Arial"/>
                <w:sz w:val="16"/>
              </w:rPr>
              <w:t>NEXT_LEVEL / STOP</w:t>
            </w:r>
          </w:p>
        </w:tc>
        <w:tc>
          <w:tcPr>
            <w:tcW w:w="2952" w:type="dxa"/>
            <w:shd w:val="clear" w:color="auto" w:fill="FFFFFF"/>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5575BCDE">
            <w:pPr>
              <w:keepNext w:val="0"/>
              <w:spacing w:after="20" w:line="240" w:lineRule="auto"/>
            </w:pPr>
            <w:r>
              <w:rPr>
                <w:rFonts w:ascii="Arial" w:hAnsi="Arial"/>
                <w:sz w:val="16"/>
              </w:rPr>
              <w:t>STOP chỉ dừng phiên; Level mới vẫn mở.</w:t>
            </w:r>
          </w:p>
        </w:tc>
      </w:tr>
      <w:tr w14:paraId="07122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656"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2F6FA"/>
          </w:tcPr>
          <w:p w14:paraId="2E05E4E4">
            <w:pPr>
              <w:keepNext w:val="0"/>
              <w:spacing w:after="20" w:line="240" w:lineRule="auto"/>
            </w:pPr>
            <w:r>
              <w:rPr>
                <w:rFonts w:ascii="Arial" w:hAnsi="Arial"/>
                <w:sz w:val="16"/>
              </w:rPr>
              <w:t>[MỚI] COURSE_RELEARN</w:t>
            </w:r>
          </w:p>
        </w:tc>
        <w:tc>
          <w:tcPr>
            <w:tcW w:w="3672"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2F6FA"/>
          </w:tcPr>
          <w:p w14:paraId="05E3BBB4">
            <w:pPr>
              <w:keepNext w:val="0"/>
              <w:spacing w:after="20" w:line="240" w:lineRule="auto"/>
            </w:pPr>
            <w:r>
              <w:rPr>
                <w:rFonts w:ascii="Arial" w:hAnsi="Arial"/>
                <w:sz w:val="16"/>
              </w:rPr>
              <w:t>Bạn đã hoàn thành khóa học rồi. Bạn muốn học lại Level số mấy?</w:t>
            </w:r>
          </w:p>
        </w:tc>
        <w:tc>
          <w:tcPr>
            <w:tcW w:w="2448"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2F6FA"/>
          </w:tcPr>
          <w:p w14:paraId="37FF2864">
            <w:pPr>
              <w:keepNext w:val="0"/>
              <w:spacing w:after="20" w:line="240" w:lineRule="auto"/>
            </w:pPr>
            <w:r>
              <w:rPr>
                <w:rFonts w:ascii="Arial" w:hAnsi="Arial"/>
                <w:sz w:val="16"/>
              </w:rPr>
              <w:t>SELECT_LEVEL_NUMBER</w:t>
            </w:r>
          </w:p>
        </w:tc>
        <w:tc>
          <w:tcPr>
            <w:tcW w:w="2952"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2F6FA"/>
          </w:tcPr>
          <w:p w14:paraId="4B696423">
            <w:pPr>
              <w:keepNext w:val="0"/>
              <w:spacing w:after="20" w:line="240" w:lineRule="auto"/>
            </w:pPr>
            <w:r>
              <w:rPr>
                <w:rFonts w:ascii="Arial" w:hAnsi="Arial"/>
                <w:sz w:val="16"/>
              </w:rPr>
              <w:t>Chỉ nhận Level đã mở.</w:t>
            </w:r>
          </w:p>
        </w:tc>
      </w:tr>
    </w:tbl>
    <w:p w14:paraId="07D68094">
      <w:pPr>
        <w:spacing w:after="40"/>
      </w:pPr>
    </w:p>
    <w:p w14:paraId="159E1DEA">
      <w:pPr>
        <w:pStyle w:val="2"/>
      </w:pPr>
      <w:r>
        <w:t>4 Bộ intent huấn luyện tối thiểu</w:t>
      </w:r>
    </w:p>
    <w:p w14:paraId="05C96AC1">
      <w:r>
        <w:t>Mỗi nhóm dưới đây có ít nhất 5 mẫu. IT nên lưu thêm các field: intent_id, allowed_states, entity, priority, action, fallback_state. Cùng một câu có thể chỉ hợp lệ ở một số state.</w:t>
      </w:r>
    </w:p>
    <w:p w14:paraId="0CD6B245">
      <w:pPr>
        <w:pStyle w:val="3"/>
      </w:pPr>
      <w:r>
        <w:t>G01 STOP_GLOBAL</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7"/>
        <w:gridCol w:w="6209"/>
        <w:gridCol w:w="2468"/>
      </w:tblGrid>
      <w:tr w14:paraId="2748D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blHeader/>
        </w:trPr>
        <w:tc>
          <w:tcPr>
            <w:tcW w:w="1944" w:type="dxa"/>
            <w:shd w:val="clear" w:color="auto" w:fill="1F4E78"/>
            <w:vAlign w:val="center"/>
            <w:tcBorders>
              <w:top w:val="single" w:sz="4" w:color="D9D9D9"/>
              <w:bottom w:val="single" w:sz="4" w:color="D9D9D9"/>
              <w:left w:val="single" w:sz="4" w:color="D9D9D9"/>
              <w:right w:val="single" w:sz="4" w:color="D9D9D9"/>
            </w:tcBorders>
          </w:tcPr>
          <w:p w14:paraId="4FD5CBF7">
            <w:pPr>
              <w:keepNext/>
              <w:spacing w:after="0" w:line="240" w:lineRule="auto"/>
            </w:pPr>
            <w:r>
              <w:rPr>
                <w:b/>
                <w:color w:val="FFFFFF"/>
                <w:sz w:val="17"/>
              </w:rPr>
              <w:t>Allowed state</w:t>
            </w:r>
          </w:p>
        </w:tc>
        <w:tc>
          <w:tcPr>
            <w:tcW w:w="6408" w:type="dxa"/>
            <w:shd w:val="clear" w:color="auto" w:fill="1F4E78"/>
            <w:vAlign w:val="center"/>
            <w:tcBorders>
              <w:top w:val="single" w:sz="4" w:color="D9D9D9"/>
              <w:bottom w:val="single" w:sz="4" w:color="D9D9D9"/>
              <w:left w:val="single" w:sz="4" w:color="D9D9D9"/>
              <w:right w:val="single" w:sz="4" w:color="D9D9D9"/>
            </w:tcBorders>
          </w:tcPr>
          <w:p w14:paraId="785FEAD2">
            <w:pPr>
              <w:keepNext/>
              <w:spacing w:after="0" w:line="240" w:lineRule="auto"/>
            </w:pPr>
            <w:r>
              <w:rPr>
                <w:b/>
                <w:color w:val="FFFFFF"/>
                <w:sz w:val="17"/>
              </w:rPr>
              <w:t>Mẫu trẻ nói</w:t>
            </w:r>
          </w:p>
        </w:tc>
        <w:tc>
          <w:tcPr>
            <w:tcW w:w="2520" w:type="dxa"/>
            <w:shd w:val="clear" w:color="auto" w:fill="1F4E78"/>
            <w:vAlign w:val="center"/>
            <w:tcBorders>
              <w:top w:val="single" w:sz="4" w:color="D9D9D9"/>
              <w:bottom w:val="single" w:sz="4" w:color="D9D9D9"/>
              <w:left w:val="single" w:sz="4" w:color="D9D9D9"/>
              <w:right w:val="single" w:sz="4" w:color="D9D9D9"/>
            </w:tcBorders>
          </w:tcPr>
          <w:p w14:paraId="31E91BE5">
            <w:pPr>
              <w:keepNext/>
              <w:spacing w:after="0" w:line="240" w:lineRule="auto"/>
            </w:pPr>
            <w:r>
              <w:rPr>
                <w:b/>
                <w:color w:val="FFFFFF"/>
                <w:sz w:val="17"/>
              </w:rPr>
              <w:t>Action</w:t>
            </w:r>
          </w:p>
        </w:tc>
      </w:tr>
      <w:tr w14:paraId="41EEA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944"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37D444D6">
            <w:pPr>
              <w:keepNext w:val="0"/>
              <w:spacing w:after="20" w:line="240" w:lineRule="auto"/>
            </w:pPr>
            <w:r>
              <w:rPr>
                <w:rFonts w:ascii="Arial" w:hAnsi="Arial"/>
                <w:sz w:val="16"/>
              </w:rPr>
              <w:t>Mọi activity trừ TRANSLATE_CONTINUOUS và trạng thái dịch đã dừng</w:t>
            </w:r>
          </w:p>
        </w:tc>
        <w:tc>
          <w:tcPr>
            <w:tcW w:w="6408"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04F47869">
            <w:pPr>
              <w:keepNext w:val="0"/>
              <w:spacing w:after="20" w:line="240" w:lineRule="auto"/>
              <w:rPr>
                <w:rFonts w:hint="default"/>
                <w:lang w:val="vi-VN"/>
              </w:rPr>
            </w:pPr>
            <w:r>
              <w:rPr>
                <w:rFonts w:ascii="Arial" w:hAnsi="Arial"/>
                <w:sz w:val="16"/>
              </w:rPr>
              <w:t>Dừng lại; Mình muốn dừng; Tạm dừng nhé; Cho mình nghỉ một chút; Thôi, mình không học nữa; Dừng ở đây nh</w:t>
            </w:r>
            <w:r>
              <w:rPr>
                <w:rFonts w:hint="default"/>
                <w:sz w:val="16"/>
                <w:lang w:val="vi-VN"/>
              </w:rPr>
              <w:t xml:space="preserve">é; Stop; Sì tóp </w:t>
            </w:r>
          </w:p>
        </w:tc>
        <w:tc>
          <w:tcPr>
            <w:tcW w:w="252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397BA210">
            <w:pPr>
              <w:keepNext w:val="0"/>
              <w:spacing w:after="20" w:line="240" w:lineRule="auto"/>
            </w:pPr>
            <w:r>
              <w:rPr>
                <w:rFonts w:ascii="Arial" w:hAnsi="Arial"/>
                <w:sz w:val="16"/>
              </w:rPr>
              <w:t>PAUSE unit hiện tại, lưu checkpoint. Dịch dùng STOP_TRANSLATE riêng tại Mục 11.5; khi đã dừng không còn mic nhận lệnh.</w:t>
            </w:r>
          </w:p>
        </w:tc>
      </w:tr>
    </w:tbl>
    <w:p w14:paraId="02231B72">
      <w:pPr>
        <w:spacing w:after="40"/>
      </w:pPr>
    </w:p>
    <w:p w14:paraId="44849980">
      <w:pPr>
        <w:pStyle w:val="3"/>
      </w:pPr>
      <w:r>
        <w:t>G02 HELP</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8"/>
        <w:gridCol w:w="6216"/>
        <w:gridCol w:w="2460"/>
      </w:tblGrid>
      <w:tr w14:paraId="108DA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blHeader/>
        </w:trPr>
        <w:tc>
          <w:tcPr>
            <w:tcW w:w="1944" w:type="dxa"/>
            <w:shd w:val="clear" w:color="auto" w:fill="1F4E78"/>
            <w:vAlign w:val="center"/>
            <w:tcBorders>
              <w:top w:val="single" w:sz="4" w:color="D9D9D9"/>
              <w:bottom w:val="single" w:sz="4" w:color="D9D9D9"/>
              <w:left w:val="single" w:sz="4" w:color="D9D9D9"/>
              <w:right w:val="single" w:sz="4" w:color="D9D9D9"/>
            </w:tcBorders>
          </w:tcPr>
          <w:p w14:paraId="325BC342">
            <w:pPr>
              <w:keepNext/>
              <w:spacing w:after="0" w:line="240" w:lineRule="auto"/>
            </w:pPr>
            <w:r>
              <w:rPr>
                <w:b/>
                <w:color w:val="FFFFFF"/>
                <w:sz w:val="17"/>
              </w:rPr>
              <w:t>Allowed state</w:t>
            </w:r>
          </w:p>
        </w:tc>
        <w:tc>
          <w:tcPr>
            <w:tcW w:w="6408" w:type="dxa"/>
            <w:shd w:val="clear" w:color="auto" w:fill="1F4E78"/>
            <w:vAlign w:val="center"/>
            <w:tcBorders>
              <w:top w:val="single" w:sz="4" w:color="D9D9D9"/>
              <w:bottom w:val="single" w:sz="4" w:color="D9D9D9"/>
              <w:left w:val="single" w:sz="4" w:color="D9D9D9"/>
              <w:right w:val="single" w:sz="4" w:color="D9D9D9"/>
            </w:tcBorders>
          </w:tcPr>
          <w:p w14:paraId="669C58A4">
            <w:pPr>
              <w:keepNext/>
              <w:spacing w:after="0" w:line="240" w:lineRule="auto"/>
            </w:pPr>
            <w:r>
              <w:rPr>
                <w:b/>
                <w:color w:val="FFFFFF"/>
                <w:sz w:val="17"/>
              </w:rPr>
              <w:t>Mẫu trẻ nói</w:t>
            </w:r>
          </w:p>
        </w:tc>
        <w:tc>
          <w:tcPr>
            <w:tcW w:w="2520" w:type="dxa"/>
            <w:shd w:val="clear" w:color="auto" w:fill="1F4E78"/>
            <w:vAlign w:val="center"/>
            <w:tcBorders>
              <w:top w:val="single" w:sz="4" w:color="D9D9D9"/>
              <w:bottom w:val="single" w:sz="4" w:color="D9D9D9"/>
              <w:left w:val="single" w:sz="4" w:color="D9D9D9"/>
              <w:right w:val="single" w:sz="4" w:color="D9D9D9"/>
            </w:tcBorders>
          </w:tcPr>
          <w:p w14:paraId="4ABAF6E3">
            <w:pPr>
              <w:keepNext/>
              <w:spacing w:after="0" w:line="240" w:lineRule="auto"/>
            </w:pPr>
            <w:r>
              <w:rPr>
                <w:b/>
                <w:color w:val="FFFFFF"/>
                <w:sz w:val="17"/>
              </w:rPr>
              <w:t>Action</w:t>
            </w:r>
          </w:p>
        </w:tc>
      </w:tr>
      <w:tr w14:paraId="3878A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944"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60FF2C84">
            <w:pPr>
              <w:keepNext w:val="0"/>
              <w:spacing w:after="20" w:line="240" w:lineRule="auto"/>
            </w:pPr>
            <w:r>
              <w:rPr>
                <w:rFonts w:ascii="Arial" w:hAnsi="Arial"/>
                <w:sz w:val="16"/>
              </w:rPr>
              <w:t>Mọi module</w:t>
            </w:r>
          </w:p>
        </w:tc>
        <w:tc>
          <w:tcPr>
            <w:tcW w:w="6408"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7CE65555">
            <w:pPr>
              <w:keepNext w:val="0"/>
              <w:spacing w:after="20" w:line="240" w:lineRule="auto"/>
              <w:rPr>
                <w:rFonts w:hint="default"/>
                <w:lang w:val="vi-VN"/>
              </w:rPr>
            </w:pPr>
            <w:r>
              <w:rPr>
                <w:rFonts w:ascii="Arial" w:hAnsi="Arial"/>
                <w:sz w:val="16"/>
              </w:rPr>
              <w:t>Giúp mình với; Mình phải làm gì; Tiếp theo làm gì; Mình chưa hiểu; Bạn chỉ mình nhé; Giờ mình nói gì</w:t>
            </w:r>
            <w:r>
              <w:rPr>
                <w:rFonts w:hint="default"/>
                <w:sz w:val="16"/>
                <w:lang w:val="vi-VN"/>
              </w:rPr>
              <w:t>; Phải nói gì; Nói gì; Nói gì tiếp; Mình nói gì;Phải làm sao</w:t>
            </w:r>
          </w:p>
        </w:tc>
        <w:tc>
          <w:tcPr>
            <w:tcW w:w="252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63556FE9">
            <w:pPr>
              <w:keepNext w:val="0"/>
              <w:spacing w:after="20" w:line="240" w:lineRule="auto"/>
            </w:pPr>
            <w:r>
              <w:rPr>
                <w:rFonts w:ascii="Arial" w:hAnsi="Arial"/>
                <w:sz w:val="16"/>
              </w:rPr>
              <w:t>Nhắc hướng dẫn đúng state, không mở menu chung nếu đang chờ lựa chọn.</w:t>
            </w:r>
          </w:p>
        </w:tc>
      </w:tr>
    </w:tbl>
    <w:p w14:paraId="2ED538D8">
      <w:pPr>
        <w:spacing w:after="40"/>
      </w:pPr>
    </w:p>
    <w:p w14:paraId="6252152E">
      <w:pPr>
        <w:pStyle w:val="3"/>
      </w:pPr>
      <w:r>
        <w:t>G03 LISTEN_AGAIN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0"/>
        <w:gridCol w:w="6213"/>
        <w:gridCol w:w="2461"/>
      </w:tblGrid>
      <w:tr w14:paraId="6308C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blHeader/>
        </w:trPr>
        <w:tc>
          <w:tcPr>
            <w:tcW w:w="1944" w:type="dxa"/>
            <w:shd w:val="clear" w:color="auto" w:fill="1F4E78"/>
            <w:vAlign w:val="center"/>
            <w:tcBorders>
              <w:top w:val="single" w:sz="4" w:color="D9D9D9"/>
              <w:bottom w:val="single" w:sz="4" w:color="D9D9D9"/>
              <w:left w:val="single" w:sz="4" w:color="D9D9D9"/>
              <w:right w:val="single" w:sz="4" w:color="D9D9D9"/>
            </w:tcBorders>
          </w:tcPr>
          <w:p w14:paraId="712D7371">
            <w:pPr>
              <w:keepNext/>
              <w:spacing w:after="0" w:line="240" w:lineRule="auto"/>
            </w:pPr>
            <w:r>
              <w:rPr>
                <w:b/>
                <w:color w:val="FFFFFF"/>
                <w:sz w:val="17"/>
              </w:rPr>
              <w:t>Allowed state</w:t>
            </w:r>
          </w:p>
        </w:tc>
        <w:tc>
          <w:tcPr>
            <w:tcW w:w="6408" w:type="dxa"/>
            <w:shd w:val="clear" w:color="auto" w:fill="1F4E78"/>
            <w:vAlign w:val="center"/>
            <w:tcBorders>
              <w:top w:val="single" w:sz="4" w:color="D9D9D9"/>
              <w:bottom w:val="single" w:sz="4" w:color="D9D9D9"/>
              <w:left w:val="single" w:sz="4" w:color="D9D9D9"/>
              <w:right w:val="single" w:sz="4" w:color="D9D9D9"/>
            </w:tcBorders>
          </w:tcPr>
          <w:p w14:paraId="0AA24F60">
            <w:pPr>
              <w:keepNext/>
              <w:spacing w:after="0" w:line="240" w:lineRule="auto"/>
            </w:pPr>
            <w:r>
              <w:rPr>
                <w:b/>
                <w:color w:val="FFFFFF"/>
                <w:sz w:val="17"/>
              </w:rPr>
              <w:t>Mẫu trẻ nói</w:t>
            </w:r>
          </w:p>
        </w:tc>
        <w:tc>
          <w:tcPr>
            <w:tcW w:w="2520" w:type="dxa"/>
            <w:shd w:val="clear" w:color="auto" w:fill="1F4E78"/>
            <w:vAlign w:val="center"/>
            <w:tcBorders>
              <w:top w:val="single" w:sz="4" w:color="D9D9D9"/>
              <w:bottom w:val="single" w:sz="4" w:color="D9D9D9"/>
              <w:left w:val="single" w:sz="4" w:color="D9D9D9"/>
              <w:right w:val="single" w:sz="4" w:color="D9D9D9"/>
            </w:tcBorders>
          </w:tcPr>
          <w:p w14:paraId="193FC869">
            <w:pPr>
              <w:keepNext/>
              <w:spacing w:after="0" w:line="240" w:lineRule="auto"/>
            </w:pPr>
            <w:r>
              <w:rPr>
                <w:b/>
                <w:color w:val="FFFFFF"/>
                <w:sz w:val="17"/>
              </w:rPr>
              <w:t>Action</w:t>
            </w:r>
          </w:p>
        </w:tc>
      </w:tr>
      <w:tr w14:paraId="447ED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944"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5107EED7">
            <w:pPr>
              <w:keepNext w:val="0"/>
              <w:spacing w:after="20" w:line="240" w:lineRule="auto"/>
            </w:pPr>
            <w:r>
              <w:rPr>
                <w:rFonts w:ascii="Arial" w:hAnsi="Arial"/>
                <w:sz w:val="16"/>
              </w:rPr>
              <w:t>Core, Challenge, phần chỉ nghe</w:t>
            </w:r>
          </w:p>
        </w:tc>
        <w:tc>
          <w:tcPr>
            <w:tcW w:w="6408"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38D9E2F6">
            <w:pPr>
              <w:keepNext w:val="0"/>
              <w:spacing w:after="20" w:line="240" w:lineRule="auto"/>
            </w:pPr>
            <w:r>
              <w:rPr>
                <w:rFonts w:ascii="Arial" w:hAnsi="Arial"/>
                <w:sz w:val="16"/>
              </w:rPr>
              <w:t>Nghe lại; Cho mình nghe lại; Bạn nói lại nhé; Phát lại câu này; Mình muốn nghe lần nữa; Lặp lại giúp mình</w:t>
            </w:r>
          </w:p>
        </w:tc>
        <w:tc>
          <w:tcPr>
            <w:tcW w:w="252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520FB7D9">
            <w:pPr>
              <w:keepNext w:val="0"/>
              <w:spacing w:after="20" w:line="240" w:lineRule="auto"/>
            </w:pPr>
            <w:r>
              <w:rPr>
                <w:rFonts w:ascii="Arial" w:hAnsi="Arial"/>
                <w:sz w:val="16"/>
              </w:rPr>
              <w:t>Replay theo rule của state.</w:t>
            </w:r>
          </w:p>
        </w:tc>
      </w:tr>
    </w:tbl>
    <w:p w14:paraId="13E06FE0">
      <w:pPr>
        <w:spacing w:after="40"/>
      </w:pPr>
    </w:p>
    <w:p w14:paraId="0F26DD93">
      <w:pPr>
        <w:pStyle w:val="3"/>
      </w:pPr>
      <w:r>
        <w:t>G04 PREVIOUS_ITEM</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1"/>
        <w:gridCol w:w="6165"/>
        <w:gridCol w:w="2478"/>
      </w:tblGrid>
      <w:tr w14:paraId="3D84B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blHeader/>
        </w:trPr>
        <w:tc>
          <w:tcPr>
            <w:tcW w:w="1944" w:type="dxa"/>
            <w:shd w:val="clear" w:color="auto" w:fill="1F4E78"/>
            <w:vAlign w:val="center"/>
            <w:tcBorders>
              <w:top w:val="single" w:sz="4" w:color="D9D9D9"/>
              <w:bottom w:val="single" w:sz="4" w:color="D9D9D9"/>
              <w:left w:val="single" w:sz="4" w:color="D9D9D9"/>
              <w:right w:val="single" w:sz="4" w:color="D9D9D9"/>
            </w:tcBorders>
          </w:tcPr>
          <w:p w14:paraId="2989B4D1">
            <w:pPr>
              <w:keepNext/>
              <w:spacing w:after="0" w:line="240" w:lineRule="auto"/>
            </w:pPr>
            <w:r>
              <w:rPr>
                <w:b/>
                <w:color w:val="FFFFFF"/>
                <w:sz w:val="17"/>
              </w:rPr>
              <w:t>Allowed state</w:t>
            </w:r>
          </w:p>
        </w:tc>
        <w:tc>
          <w:tcPr>
            <w:tcW w:w="6408" w:type="dxa"/>
            <w:shd w:val="clear" w:color="auto" w:fill="1F4E78"/>
            <w:vAlign w:val="center"/>
            <w:tcBorders>
              <w:top w:val="single" w:sz="4" w:color="D9D9D9"/>
              <w:bottom w:val="single" w:sz="4" w:color="D9D9D9"/>
              <w:left w:val="single" w:sz="4" w:color="D9D9D9"/>
              <w:right w:val="single" w:sz="4" w:color="D9D9D9"/>
            </w:tcBorders>
          </w:tcPr>
          <w:p w14:paraId="65AD1A91">
            <w:pPr>
              <w:keepNext/>
              <w:spacing w:after="0" w:line="240" w:lineRule="auto"/>
            </w:pPr>
            <w:r>
              <w:rPr>
                <w:b/>
                <w:color w:val="FFFFFF"/>
                <w:sz w:val="17"/>
              </w:rPr>
              <w:t>Mẫu trẻ nói</w:t>
            </w:r>
          </w:p>
        </w:tc>
        <w:tc>
          <w:tcPr>
            <w:tcW w:w="2520" w:type="dxa"/>
            <w:shd w:val="clear" w:color="auto" w:fill="1F4E78"/>
            <w:vAlign w:val="center"/>
            <w:tcBorders>
              <w:top w:val="single" w:sz="4" w:color="D9D9D9"/>
              <w:bottom w:val="single" w:sz="4" w:color="D9D9D9"/>
              <w:left w:val="single" w:sz="4" w:color="D9D9D9"/>
              <w:right w:val="single" w:sz="4" w:color="D9D9D9"/>
            </w:tcBorders>
          </w:tcPr>
          <w:p w14:paraId="0CC6C58A">
            <w:pPr>
              <w:keepNext/>
              <w:spacing w:after="0" w:line="240" w:lineRule="auto"/>
            </w:pPr>
            <w:r>
              <w:rPr>
                <w:b/>
                <w:color w:val="FFFFFF"/>
                <w:sz w:val="17"/>
              </w:rPr>
              <w:t>Action</w:t>
            </w:r>
          </w:p>
        </w:tc>
      </w:tr>
      <w:tr w14:paraId="02F80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944"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60DEC1B7">
            <w:pPr>
              <w:keepNext w:val="0"/>
              <w:spacing w:after="20" w:line="240" w:lineRule="auto"/>
            </w:pPr>
            <w:r>
              <w:rPr>
                <w:rFonts w:ascii="Arial" w:hAnsi="Arial"/>
                <w:sz w:val="16"/>
              </w:rPr>
              <w:t>Core/Today/Parent/Star</w:t>
            </w:r>
          </w:p>
        </w:tc>
        <w:tc>
          <w:tcPr>
            <w:tcW w:w="6408"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29040CD4">
            <w:pPr>
              <w:keepNext w:val="0"/>
              <w:spacing w:after="20" w:line="240" w:lineRule="auto"/>
              <w:rPr>
                <w:rFonts w:hint="default"/>
                <w:lang w:val="vi-VN"/>
              </w:rPr>
            </w:pPr>
            <w:r>
              <w:rPr>
                <w:rFonts w:ascii="Arial" w:hAnsi="Arial"/>
                <w:sz w:val="16"/>
              </w:rPr>
              <w:t>Câu trước; Quay lại câu trước; Cho mình nghe câu vừa rồi; Lùi lại một câu; Về câu trước nhé; Mình muốn nghe lại câu trước</w:t>
            </w:r>
            <w:r>
              <w:rPr>
                <w:rFonts w:hint="default"/>
                <w:sz w:val="16"/>
                <w:lang w:val="vi-VN"/>
              </w:rPr>
              <w:t>; Câu vừa rồi; Câu lúc nãy; Câu cũ</w:t>
            </w:r>
          </w:p>
        </w:tc>
        <w:tc>
          <w:tcPr>
            <w:tcW w:w="252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5FCD5587">
            <w:pPr>
              <w:keepNext w:val="0"/>
              <w:spacing w:after="20" w:line="240" w:lineRule="auto"/>
            </w:pPr>
            <w:r>
              <w:rPr>
                <w:rFonts w:ascii="Arial" w:hAnsi="Arial"/>
                <w:sz w:val="16"/>
              </w:rPr>
              <w:t>Không hỗ trợ trong Challenge/Review.</w:t>
            </w:r>
          </w:p>
        </w:tc>
      </w:tr>
    </w:tbl>
    <w:p w14:paraId="434ECE6C">
      <w:pPr>
        <w:spacing w:after="40"/>
      </w:pPr>
    </w:p>
    <w:p w14:paraId="0712A682">
      <w:pPr>
        <w:pStyle w:val="3"/>
      </w:pPr>
      <w:r>
        <w:t>G05 NEXT_ITEM</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3"/>
        <w:gridCol w:w="6163"/>
        <w:gridCol w:w="2478"/>
      </w:tblGrid>
      <w:tr w14:paraId="40F78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blHeader/>
        </w:trPr>
        <w:tc>
          <w:tcPr>
            <w:tcW w:w="1944" w:type="dxa"/>
            <w:shd w:val="clear" w:color="auto" w:fill="1F4E78"/>
            <w:vAlign w:val="center"/>
            <w:tcBorders>
              <w:top w:val="single" w:sz="4" w:color="D9D9D9"/>
              <w:bottom w:val="single" w:sz="4" w:color="D9D9D9"/>
              <w:left w:val="single" w:sz="4" w:color="D9D9D9"/>
              <w:right w:val="single" w:sz="4" w:color="D9D9D9"/>
            </w:tcBorders>
          </w:tcPr>
          <w:p w14:paraId="68FF5183">
            <w:pPr>
              <w:keepNext/>
              <w:spacing w:after="0" w:line="240" w:lineRule="auto"/>
            </w:pPr>
            <w:r>
              <w:rPr>
                <w:b/>
                <w:color w:val="FFFFFF"/>
                <w:sz w:val="17"/>
              </w:rPr>
              <w:t>Allowed state</w:t>
            </w:r>
          </w:p>
        </w:tc>
        <w:tc>
          <w:tcPr>
            <w:tcW w:w="6408" w:type="dxa"/>
            <w:shd w:val="clear" w:color="auto" w:fill="1F4E78"/>
            <w:vAlign w:val="center"/>
            <w:tcBorders>
              <w:top w:val="single" w:sz="4" w:color="D9D9D9"/>
              <w:bottom w:val="single" w:sz="4" w:color="D9D9D9"/>
              <w:left w:val="single" w:sz="4" w:color="D9D9D9"/>
              <w:right w:val="single" w:sz="4" w:color="D9D9D9"/>
            </w:tcBorders>
          </w:tcPr>
          <w:p w14:paraId="51F213F5">
            <w:pPr>
              <w:keepNext/>
              <w:spacing w:after="0" w:line="240" w:lineRule="auto"/>
            </w:pPr>
            <w:r>
              <w:rPr>
                <w:b/>
                <w:color w:val="FFFFFF"/>
                <w:sz w:val="17"/>
              </w:rPr>
              <w:t>Mẫu trẻ nói</w:t>
            </w:r>
          </w:p>
        </w:tc>
        <w:tc>
          <w:tcPr>
            <w:tcW w:w="2520" w:type="dxa"/>
            <w:shd w:val="clear" w:color="auto" w:fill="1F4E78"/>
            <w:vAlign w:val="center"/>
            <w:tcBorders>
              <w:top w:val="single" w:sz="4" w:color="D9D9D9"/>
              <w:bottom w:val="single" w:sz="4" w:color="D9D9D9"/>
              <w:left w:val="single" w:sz="4" w:color="D9D9D9"/>
              <w:right w:val="single" w:sz="4" w:color="D9D9D9"/>
            </w:tcBorders>
          </w:tcPr>
          <w:p w14:paraId="27B62B1C">
            <w:pPr>
              <w:keepNext/>
              <w:spacing w:after="0" w:line="240" w:lineRule="auto"/>
            </w:pPr>
            <w:r>
              <w:rPr>
                <w:b/>
                <w:color w:val="FFFFFF"/>
                <w:sz w:val="17"/>
              </w:rPr>
              <w:t>Action</w:t>
            </w:r>
          </w:p>
        </w:tc>
      </w:tr>
      <w:tr w14:paraId="0ED72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944"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78F9CE74">
            <w:pPr>
              <w:keepNext w:val="0"/>
              <w:spacing w:after="20" w:line="240" w:lineRule="auto"/>
            </w:pPr>
            <w:r>
              <w:rPr>
                <w:rFonts w:ascii="Arial" w:hAnsi="Arial"/>
                <w:sz w:val="16"/>
              </w:rPr>
              <w:t>Core/Today*/Parent/Star</w:t>
            </w:r>
          </w:p>
        </w:tc>
        <w:tc>
          <w:tcPr>
            <w:tcW w:w="6408"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49ED2C66">
            <w:pPr>
              <w:keepNext w:val="0"/>
              <w:spacing w:after="20" w:line="240" w:lineRule="auto"/>
              <w:rPr>
                <w:rFonts w:hint="default"/>
                <w:lang w:val="vi-VN"/>
              </w:rPr>
            </w:pPr>
            <w:r>
              <w:rPr>
                <w:rFonts w:ascii="Arial" w:hAnsi="Arial"/>
                <w:sz w:val="16"/>
              </w:rPr>
              <w:t>Câu tiếp theo; Qua câu sau; Cho mình câu tiếp; Sang câu kế tiếp; Mình muốn nghe câu khác; Tiếp câu mới nhé</w:t>
            </w:r>
            <w:r>
              <w:rPr>
                <w:rFonts w:hint="default"/>
                <w:sz w:val="16"/>
                <w:lang w:val="vi-VN"/>
              </w:rPr>
              <w:t>; Câu sau; Tiếp theo; Câu tiếp; Câu mới</w:t>
            </w:r>
          </w:p>
        </w:tc>
        <w:tc>
          <w:tcPr>
            <w:tcW w:w="252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490D77FF">
            <w:pPr>
              <w:keepNext w:val="0"/>
              <w:spacing w:after="20" w:line="240" w:lineRule="auto"/>
            </w:pPr>
            <w:r>
              <w:rPr>
                <w:rFonts w:ascii="Arial" w:hAnsi="Arial"/>
                <w:sz w:val="16"/>
              </w:rPr>
              <w:t>Today chỉ sau EN+VN; không hỗ trợ Review/Challenge.</w:t>
            </w:r>
          </w:p>
        </w:tc>
      </w:tr>
    </w:tbl>
    <w:p w14:paraId="25924030">
      <w:pPr>
        <w:spacing w:after="40"/>
      </w:pPr>
    </w:p>
    <w:p w14:paraId="46F59758">
      <w:pPr>
        <w:pStyle w:val="3"/>
      </w:pPr>
      <w:r>
        <w:t>G06 SKIP_ITEM</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1"/>
        <w:gridCol w:w="6183"/>
        <w:gridCol w:w="2500"/>
      </w:tblGrid>
      <w:tr w14:paraId="0A716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blHeader/>
        </w:trPr>
        <w:tc>
          <w:tcPr>
            <w:tcW w:w="1944" w:type="dxa"/>
            <w:shd w:val="clear" w:color="auto" w:fill="1F4E78"/>
            <w:vAlign w:val="center"/>
            <w:tcBorders>
              <w:top w:val="single" w:sz="4" w:color="D9D9D9"/>
              <w:bottom w:val="single" w:sz="4" w:color="D9D9D9"/>
              <w:left w:val="single" w:sz="4" w:color="D9D9D9"/>
              <w:right w:val="single" w:sz="4" w:color="D9D9D9"/>
            </w:tcBorders>
          </w:tcPr>
          <w:p w14:paraId="68453A30">
            <w:pPr>
              <w:keepNext/>
              <w:spacing w:after="0" w:line="240" w:lineRule="auto"/>
            </w:pPr>
            <w:r>
              <w:rPr>
                <w:b/>
                <w:color w:val="FFFFFF"/>
                <w:sz w:val="17"/>
              </w:rPr>
              <w:t>Allowed state</w:t>
            </w:r>
          </w:p>
        </w:tc>
        <w:tc>
          <w:tcPr>
            <w:tcW w:w="6408" w:type="dxa"/>
            <w:shd w:val="clear" w:color="auto" w:fill="1F4E78"/>
            <w:vAlign w:val="center"/>
            <w:tcBorders>
              <w:top w:val="single" w:sz="4" w:color="D9D9D9"/>
              <w:bottom w:val="single" w:sz="4" w:color="D9D9D9"/>
              <w:left w:val="single" w:sz="4" w:color="D9D9D9"/>
              <w:right w:val="single" w:sz="4" w:color="D9D9D9"/>
            </w:tcBorders>
          </w:tcPr>
          <w:p w14:paraId="4960B223">
            <w:pPr>
              <w:keepNext/>
              <w:spacing w:after="0" w:line="240" w:lineRule="auto"/>
            </w:pPr>
            <w:r>
              <w:rPr>
                <w:b/>
                <w:color w:val="FFFFFF"/>
                <w:sz w:val="17"/>
              </w:rPr>
              <w:t>Mẫu trẻ nói</w:t>
            </w:r>
          </w:p>
        </w:tc>
        <w:tc>
          <w:tcPr>
            <w:tcW w:w="2520" w:type="dxa"/>
            <w:shd w:val="clear" w:color="auto" w:fill="1F4E78"/>
            <w:vAlign w:val="center"/>
            <w:tcBorders>
              <w:top w:val="single" w:sz="4" w:color="D9D9D9"/>
              <w:bottom w:val="single" w:sz="4" w:color="D9D9D9"/>
              <w:left w:val="single" w:sz="4" w:color="D9D9D9"/>
              <w:right w:val="single" w:sz="4" w:color="D9D9D9"/>
            </w:tcBorders>
          </w:tcPr>
          <w:p w14:paraId="6094CFDD">
            <w:pPr>
              <w:keepNext/>
              <w:spacing w:after="0" w:line="240" w:lineRule="auto"/>
            </w:pPr>
            <w:r>
              <w:rPr>
                <w:b/>
                <w:color w:val="FFFFFF"/>
                <w:sz w:val="17"/>
              </w:rPr>
              <w:t>Action</w:t>
            </w:r>
          </w:p>
        </w:tc>
      </w:tr>
      <w:tr w14:paraId="2F8E5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944"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69CB2B07">
            <w:pPr>
              <w:keepNext w:val="0"/>
              <w:spacing w:after="20" w:line="240" w:lineRule="auto"/>
            </w:pPr>
            <w:r>
              <w:rPr>
                <w:rFonts w:ascii="Arial" w:hAnsi="Arial"/>
                <w:sz w:val="16"/>
              </w:rPr>
              <w:t>Core, Parent, Star, Song</w:t>
            </w:r>
          </w:p>
        </w:tc>
        <w:tc>
          <w:tcPr>
            <w:tcW w:w="6408"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6CA99BB3">
            <w:pPr>
              <w:keepNext w:val="0"/>
              <w:spacing w:after="20" w:line="240" w:lineRule="auto"/>
            </w:pPr>
            <w:r>
              <w:rPr>
                <w:rFonts w:ascii="Arial" w:hAnsi="Arial"/>
                <w:sz w:val="16"/>
              </w:rPr>
              <w:t>Bỏ qua; Qua phần này; Mình không muốn nghe câu này; Chuyển sang câu khác; Bỏ câu này nhé; Cho mình qua câu này</w:t>
            </w:r>
          </w:p>
        </w:tc>
        <w:tc>
          <w:tcPr>
            <w:tcW w:w="252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24389D42">
            <w:pPr>
              <w:keepNext w:val="0"/>
              <w:spacing w:after="20" w:line="240" w:lineRule="auto"/>
            </w:pPr>
            <w:r>
              <w:rPr>
                <w:rFonts w:ascii="Arial" w:hAnsi="Arial"/>
                <w:sz w:val="16"/>
              </w:rPr>
              <w:t>Không hỗ trợ Today/Challenge/Review.</w:t>
            </w:r>
          </w:p>
        </w:tc>
      </w:tr>
    </w:tbl>
    <w:p w14:paraId="24414582">
      <w:pPr>
        <w:spacing w:after="40"/>
      </w:pPr>
    </w:p>
    <w:p w14:paraId="67444284">
      <w:pPr>
        <w:pStyle w:val="3"/>
      </w:pPr>
      <w:r>
        <w:t>M01 OPEN_SUBJECT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5"/>
        <w:gridCol w:w="6195"/>
        <w:gridCol w:w="2484"/>
      </w:tblGrid>
      <w:tr w14:paraId="5E683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blHeader/>
        </w:trPr>
        <w:tc>
          <w:tcPr>
            <w:tcW w:w="1944" w:type="dxa"/>
            <w:shd w:val="clear" w:color="auto" w:fill="1F4E78"/>
            <w:vAlign w:val="center"/>
            <w:tcBorders>
              <w:top w:val="single" w:sz="4" w:color="D9D9D9"/>
              <w:bottom w:val="single" w:sz="4" w:color="D9D9D9"/>
              <w:left w:val="single" w:sz="4" w:color="D9D9D9"/>
              <w:right w:val="single" w:sz="4" w:color="D9D9D9"/>
            </w:tcBorders>
          </w:tcPr>
          <w:p w14:paraId="6E896BA2">
            <w:pPr>
              <w:keepNext/>
              <w:spacing w:after="0" w:line="240" w:lineRule="auto"/>
            </w:pPr>
            <w:r>
              <w:rPr>
                <w:b/>
                <w:color w:val="FFFFFF"/>
                <w:sz w:val="17"/>
              </w:rPr>
              <w:t>Allowed state</w:t>
            </w:r>
          </w:p>
        </w:tc>
        <w:tc>
          <w:tcPr>
            <w:tcW w:w="6408" w:type="dxa"/>
            <w:shd w:val="clear" w:color="auto" w:fill="1F4E78"/>
            <w:vAlign w:val="center"/>
            <w:tcBorders>
              <w:top w:val="single" w:sz="4" w:color="D9D9D9"/>
              <w:bottom w:val="single" w:sz="4" w:color="D9D9D9"/>
              <w:left w:val="single" w:sz="4" w:color="D9D9D9"/>
              <w:right w:val="single" w:sz="4" w:color="D9D9D9"/>
            </w:tcBorders>
          </w:tcPr>
          <w:p w14:paraId="53D9003A">
            <w:pPr>
              <w:keepNext/>
              <w:spacing w:after="0" w:line="240" w:lineRule="auto"/>
            </w:pPr>
            <w:r>
              <w:rPr>
                <w:b/>
                <w:color w:val="FFFFFF"/>
                <w:sz w:val="17"/>
              </w:rPr>
              <w:t>Mẫu trẻ nói</w:t>
            </w:r>
          </w:p>
        </w:tc>
        <w:tc>
          <w:tcPr>
            <w:tcW w:w="2520" w:type="dxa"/>
            <w:shd w:val="clear" w:color="auto" w:fill="1F4E78"/>
            <w:vAlign w:val="center"/>
            <w:tcBorders>
              <w:top w:val="single" w:sz="4" w:color="D9D9D9"/>
              <w:bottom w:val="single" w:sz="4" w:color="D9D9D9"/>
              <w:left w:val="single" w:sz="4" w:color="D9D9D9"/>
              <w:right w:val="single" w:sz="4" w:color="D9D9D9"/>
            </w:tcBorders>
          </w:tcPr>
          <w:p w14:paraId="563F77F5">
            <w:pPr>
              <w:keepNext/>
              <w:spacing w:after="0" w:line="240" w:lineRule="auto"/>
            </w:pPr>
            <w:r>
              <w:rPr>
                <w:b/>
                <w:color w:val="FFFFFF"/>
                <w:sz w:val="17"/>
              </w:rPr>
              <w:t>Action</w:t>
            </w:r>
          </w:p>
        </w:tc>
      </w:tr>
      <w:tr w14:paraId="4395F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944"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0D063C4F">
            <w:pPr>
              <w:keepNext w:val="0"/>
              <w:spacing w:after="20" w:line="240" w:lineRule="auto"/>
            </w:pPr>
            <w:r>
              <w:rPr>
                <w:rFonts w:ascii="Arial" w:hAnsi="Arial"/>
                <w:sz w:val="16"/>
              </w:rPr>
              <w:t>MAIN / TRANSLATE_MAIN_AFTER_STOP / TRANSLATE_SWITCH_CONFIRM</w:t>
            </w:r>
          </w:p>
        </w:tc>
        <w:tc>
          <w:tcPr>
            <w:tcW w:w="6408"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4704ACE3">
            <w:pPr>
              <w:keepNext w:val="0"/>
              <w:spacing w:after="20" w:line="240" w:lineRule="auto"/>
              <w:rPr>
                <w:rFonts w:hint="default"/>
                <w:lang w:val="vi-VN"/>
              </w:rPr>
            </w:pPr>
            <w:r>
              <w:rPr>
                <w:rFonts w:hint="default"/>
                <w:sz w:val="16"/>
                <w:lang w:val="vi-VN"/>
              </w:rPr>
              <w:t xml:space="preserve">Chủ đề; </w:t>
            </w:r>
            <w:r>
              <w:rPr>
                <w:rFonts w:ascii="Arial" w:hAnsi="Arial"/>
                <w:sz w:val="16"/>
              </w:rPr>
              <w:t>Học theo Chủ đề; Mình muốn học Chủ đề; Vào phần Chủ đề; Cho mình học bài; Mở bài học Chủ đề; Bắt đầu học Chủ đề</w:t>
            </w:r>
            <w:r>
              <w:rPr>
                <w:rFonts w:hint="default"/>
                <w:sz w:val="16"/>
                <w:lang w:val="vi-VN"/>
              </w:rPr>
              <w:t>; Học Chủ đề; Vào học Chủ đề; Mở phần Chủ đề; Chủ đề đi</w:t>
            </w:r>
          </w:p>
        </w:tc>
        <w:tc>
          <w:tcPr>
            <w:tcW w:w="252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0A482611">
            <w:pPr>
              <w:keepNext w:val="0"/>
              <w:spacing w:after="20" w:line="240" w:lineRule="auto"/>
            </w:pPr>
            <w:r>
              <w:rPr>
                <w:rFonts w:ascii="Arial" w:hAnsi="Arial"/>
                <w:sz w:val="16"/>
              </w:rPr>
              <w:t>Vào Chủ đề; ưu tiên ACTIVE_RESUME nếu có.</w:t>
            </w:r>
          </w:p>
        </w:tc>
      </w:tr>
    </w:tbl>
    <w:p w14:paraId="09958502">
      <w:pPr>
        <w:spacing w:after="40"/>
      </w:pPr>
    </w:p>
    <w:p w14:paraId="1E17199D">
      <w:pPr>
        <w:pStyle w:val="3"/>
      </w:pPr>
      <w:r>
        <w:t>M02 OPEN_VOCAB</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8"/>
        <w:gridCol w:w="6215"/>
        <w:gridCol w:w="2461"/>
      </w:tblGrid>
      <w:tr w14:paraId="4E39C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blHeader/>
        </w:trPr>
        <w:tc>
          <w:tcPr>
            <w:tcW w:w="1944" w:type="dxa"/>
            <w:shd w:val="clear" w:color="auto" w:fill="1F4E78"/>
            <w:vAlign w:val="center"/>
            <w:tcBorders>
              <w:top w:val="single" w:sz="4" w:color="D9D9D9"/>
              <w:bottom w:val="single" w:sz="4" w:color="D9D9D9"/>
              <w:left w:val="single" w:sz="4" w:color="D9D9D9"/>
              <w:right w:val="single" w:sz="4" w:color="D9D9D9"/>
            </w:tcBorders>
          </w:tcPr>
          <w:p w14:paraId="19DF131C">
            <w:pPr>
              <w:keepNext/>
              <w:spacing w:after="0" w:line="240" w:lineRule="auto"/>
            </w:pPr>
            <w:r>
              <w:rPr>
                <w:b/>
                <w:color w:val="FFFFFF"/>
                <w:sz w:val="17"/>
              </w:rPr>
              <w:t>Allowed state</w:t>
            </w:r>
          </w:p>
        </w:tc>
        <w:tc>
          <w:tcPr>
            <w:tcW w:w="6408" w:type="dxa"/>
            <w:shd w:val="clear" w:color="auto" w:fill="1F4E78"/>
            <w:vAlign w:val="center"/>
            <w:tcBorders>
              <w:top w:val="single" w:sz="4" w:color="D9D9D9"/>
              <w:bottom w:val="single" w:sz="4" w:color="D9D9D9"/>
              <w:left w:val="single" w:sz="4" w:color="D9D9D9"/>
              <w:right w:val="single" w:sz="4" w:color="D9D9D9"/>
            </w:tcBorders>
          </w:tcPr>
          <w:p w14:paraId="5EB4FC31">
            <w:pPr>
              <w:keepNext/>
              <w:spacing w:after="0" w:line="240" w:lineRule="auto"/>
            </w:pPr>
            <w:r>
              <w:rPr>
                <w:b/>
                <w:color w:val="FFFFFF"/>
                <w:sz w:val="17"/>
              </w:rPr>
              <w:t>Mẫu trẻ nói</w:t>
            </w:r>
          </w:p>
        </w:tc>
        <w:tc>
          <w:tcPr>
            <w:tcW w:w="2520" w:type="dxa"/>
            <w:shd w:val="clear" w:color="auto" w:fill="1F4E78"/>
            <w:vAlign w:val="center"/>
            <w:tcBorders>
              <w:top w:val="single" w:sz="4" w:color="D9D9D9"/>
              <w:bottom w:val="single" w:sz="4" w:color="D9D9D9"/>
              <w:left w:val="single" w:sz="4" w:color="D9D9D9"/>
              <w:right w:val="single" w:sz="4" w:color="D9D9D9"/>
            </w:tcBorders>
          </w:tcPr>
          <w:p w14:paraId="5C01D092">
            <w:pPr>
              <w:keepNext/>
              <w:spacing w:after="0" w:line="240" w:lineRule="auto"/>
            </w:pPr>
            <w:r>
              <w:rPr>
                <w:b/>
                <w:color w:val="FFFFFF"/>
                <w:sz w:val="17"/>
              </w:rPr>
              <w:t>Action</w:t>
            </w:r>
          </w:p>
        </w:tc>
      </w:tr>
      <w:tr w14:paraId="68484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944"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68050EDE">
            <w:pPr>
              <w:keepNext w:val="0"/>
              <w:spacing w:after="20" w:line="240" w:lineRule="auto"/>
            </w:pPr>
            <w:r>
              <w:rPr>
                <w:rFonts w:ascii="Arial" w:hAnsi="Arial"/>
                <w:sz w:val="16"/>
              </w:rPr>
              <w:t>MAIN / TRANSLATE_MAIN_AFTER_STOP / TRANSLATE_SWITCH_CONFIRM</w:t>
            </w:r>
          </w:p>
        </w:tc>
        <w:tc>
          <w:tcPr>
            <w:tcW w:w="6408"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129DE9A8">
            <w:pPr>
              <w:keepNext w:val="0"/>
              <w:spacing w:after="20" w:line="240" w:lineRule="auto"/>
              <w:rPr>
                <w:rFonts w:hint="default"/>
                <w:lang w:val="vi-VN"/>
              </w:rPr>
            </w:pPr>
            <w:r>
              <w:rPr>
                <w:rFonts w:ascii="Arial" w:hAnsi="Arial"/>
                <w:sz w:val="16"/>
              </w:rPr>
              <w:t>Học Bộ từ vựng; Mình muốn học từ vựng; Vào Bộ từ vựng; Mở phần từ vựng; Cho mình học Bộ từ vựng; Học từ vựng nhé</w:t>
            </w:r>
            <w:r>
              <w:rPr>
                <w:rFonts w:hint="default"/>
                <w:sz w:val="16"/>
                <w:lang w:val="vi-VN"/>
              </w:rPr>
              <w:t>; Bộ từ vựng; Từ vựng; Học từ vựng; Từ; Vào học Từ vựng; Vào học Bộ từ vựng; Bộ từ vựng đi</w:t>
            </w:r>
          </w:p>
        </w:tc>
        <w:tc>
          <w:tcPr>
            <w:tcW w:w="252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2A46427A">
            <w:pPr>
              <w:keepNext w:val="0"/>
              <w:spacing w:after="20" w:line="240" w:lineRule="auto"/>
            </w:pPr>
            <w:r>
              <w:rPr>
                <w:rFonts w:ascii="Arial" w:hAnsi="Arial"/>
                <w:sz w:val="16"/>
              </w:rPr>
              <w:t>Có Today chưa xong thì tự vào Today, nếu không vào menu 3 phần.</w:t>
            </w:r>
          </w:p>
        </w:tc>
      </w:tr>
    </w:tbl>
    <w:p w14:paraId="4A6CD60C">
      <w:pPr>
        <w:spacing w:after="40"/>
      </w:pPr>
    </w:p>
    <w:p w14:paraId="06A471FA">
      <w:pPr>
        <w:pStyle w:val="3"/>
      </w:pPr>
      <w:r>
        <w:t>M03 OPEN_TRANSLATE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8"/>
        <w:gridCol w:w="6215"/>
        <w:gridCol w:w="2461"/>
      </w:tblGrid>
      <w:tr w14:paraId="7B20F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blHeader/>
        </w:trPr>
        <w:tc>
          <w:tcPr>
            <w:tcW w:w="1944" w:type="dxa"/>
            <w:shd w:val="clear" w:color="auto" w:fill="1F4E78"/>
            <w:vAlign w:val="center"/>
            <w:tcBorders>
              <w:top w:val="single" w:sz="4" w:color="D9D9D9"/>
              <w:bottom w:val="single" w:sz="4" w:color="D9D9D9"/>
              <w:left w:val="single" w:sz="4" w:color="D9D9D9"/>
              <w:right w:val="single" w:sz="4" w:color="D9D9D9"/>
            </w:tcBorders>
          </w:tcPr>
          <w:p w14:paraId="18C18765">
            <w:pPr>
              <w:keepNext/>
              <w:spacing w:after="0" w:line="240" w:lineRule="auto"/>
            </w:pPr>
            <w:r>
              <w:rPr>
                <w:b/>
                <w:color w:val="FFFFFF"/>
                <w:sz w:val="17"/>
              </w:rPr>
              <w:t>Allowed state</w:t>
            </w:r>
          </w:p>
        </w:tc>
        <w:tc>
          <w:tcPr>
            <w:tcW w:w="6408" w:type="dxa"/>
            <w:shd w:val="clear" w:color="auto" w:fill="1F4E78"/>
            <w:vAlign w:val="center"/>
            <w:tcBorders>
              <w:top w:val="single" w:sz="4" w:color="D9D9D9"/>
              <w:bottom w:val="single" w:sz="4" w:color="D9D9D9"/>
              <w:left w:val="single" w:sz="4" w:color="D9D9D9"/>
              <w:right w:val="single" w:sz="4" w:color="D9D9D9"/>
            </w:tcBorders>
          </w:tcPr>
          <w:p w14:paraId="35710535">
            <w:pPr>
              <w:keepNext/>
              <w:spacing w:after="0" w:line="240" w:lineRule="auto"/>
            </w:pPr>
            <w:r>
              <w:rPr>
                <w:b/>
                <w:color w:val="FFFFFF"/>
                <w:sz w:val="17"/>
              </w:rPr>
              <w:t>Mẫu trẻ nói</w:t>
            </w:r>
          </w:p>
        </w:tc>
        <w:tc>
          <w:tcPr>
            <w:tcW w:w="2520" w:type="dxa"/>
            <w:shd w:val="clear" w:color="auto" w:fill="1F4E78"/>
            <w:vAlign w:val="center"/>
            <w:tcBorders>
              <w:top w:val="single" w:sz="4" w:color="D9D9D9"/>
              <w:bottom w:val="single" w:sz="4" w:color="D9D9D9"/>
              <w:left w:val="single" w:sz="4" w:color="D9D9D9"/>
              <w:right w:val="single" w:sz="4" w:color="D9D9D9"/>
            </w:tcBorders>
          </w:tcPr>
          <w:p w14:paraId="6C64B842">
            <w:pPr>
              <w:keepNext/>
              <w:spacing w:after="0" w:line="240" w:lineRule="auto"/>
            </w:pPr>
            <w:r>
              <w:rPr>
                <w:b/>
                <w:color w:val="FFFFFF"/>
                <w:sz w:val="17"/>
              </w:rPr>
              <w:t>Action</w:t>
            </w:r>
          </w:p>
        </w:tc>
      </w:tr>
      <w:tr w14:paraId="0C987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944"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1B8C0C13">
            <w:pPr>
              <w:keepNext w:val="0"/>
              <w:spacing w:after="20" w:line="240" w:lineRule="auto"/>
            </w:pPr>
            <w:r>
              <w:rPr>
                <w:rFonts w:ascii="Arial" w:hAnsi="Arial"/>
                <w:sz w:val="16"/>
              </w:rPr>
              <w:t>MAIN</w:t>
            </w:r>
          </w:p>
        </w:tc>
        <w:tc>
          <w:tcPr>
            <w:tcW w:w="6408"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60B887F3">
            <w:pPr>
              <w:keepNext w:val="0"/>
              <w:spacing w:after="20" w:line="240" w:lineRule="auto"/>
              <w:rPr>
                <w:rFonts w:hint="default"/>
                <w:lang w:val="vi-VN"/>
              </w:rPr>
            </w:pPr>
            <w:r>
              <w:rPr>
                <w:rFonts w:ascii="Arial" w:hAnsi="Arial"/>
                <w:sz w:val="16"/>
              </w:rPr>
              <w:t>Dịch sang tiếng Anh; Mình muốn dịch; Dịch giúp mình; Mở phần dịch; Nói tiếng Anh giúp mình; Cho mình dịch câu này</w:t>
            </w:r>
            <w:r>
              <w:rPr>
                <w:rFonts w:hint="default"/>
                <w:sz w:val="16"/>
                <w:lang w:val="vi-VN"/>
              </w:rPr>
              <w:t>; Dịch; Dịch tiếng Anh; Cho mình dịch; Vào phần Dịch; Vào phần dịch tiếng Anh; Dịch câu; Học dịch đi; Phiên dịch</w:t>
            </w:r>
          </w:p>
        </w:tc>
        <w:tc>
          <w:tcPr>
            <w:tcW w:w="252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020AF94F">
            <w:pPr>
              <w:keepNext w:val="0"/>
              <w:spacing w:after="20" w:line="240" w:lineRule="auto"/>
            </w:pPr>
            <w:r>
              <w:rPr>
                <w:rFonts w:ascii="Arial" w:hAnsi="Arial"/>
                <w:sz w:val="16"/>
              </w:rPr>
              <w:t>Vào luồng dịch.</w:t>
            </w:r>
          </w:p>
        </w:tc>
      </w:tr>
    </w:tbl>
    <w:p w14:paraId="5A8825EA">
      <w:pPr>
        <w:spacing w:after="40"/>
      </w:pPr>
    </w:p>
    <w:p w14:paraId="1E40C9C1">
      <w:pPr>
        <w:pStyle w:val="3"/>
      </w:pPr>
      <w:r>
        <w:t>V01 OPEN_PARENT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4"/>
        <w:gridCol w:w="6210"/>
        <w:gridCol w:w="2460"/>
      </w:tblGrid>
      <w:tr w14:paraId="31042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blHeader/>
        </w:trPr>
        <w:tc>
          <w:tcPr>
            <w:tcW w:w="1944" w:type="dxa"/>
            <w:shd w:val="clear" w:color="auto" w:fill="1F4E78"/>
            <w:vAlign w:val="center"/>
            <w:tcBorders>
              <w:top w:val="single" w:sz="4" w:color="D9D9D9"/>
              <w:bottom w:val="single" w:sz="4" w:color="D9D9D9"/>
              <w:left w:val="single" w:sz="4" w:color="D9D9D9"/>
              <w:right w:val="single" w:sz="4" w:color="D9D9D9"/>
            </w:tcBorders>
          </w:tcPr>
          <w:p w14:paraId="0F6BEEEC">
            <w:pPr>
              <w:keepNext/>
              <w:spacing w:after="0" w:line="240" w:lineRule="auto"/>
            </w:pPr>
            <w:r>
              <w:rPr>
                <w:b/>
                <w:color w:val="FFFFFF"/>
                <w:sz w:val="17"/>
              </w:rPr>
              <w:t>Allowed state</w:t>
            </w:r>
          </w:p>
        </w:tc>
        <w:tc>
          <w:tcPr>
            <w:tcW w:w="6408" w:type="dxa"/>
            <w:shd w:val="clear" w:color="auto" w:fill="1F4E78"/>
            <w:vAlign w:val="center"/>
            <w:tcBorders>
              <w:top w:val="single" w:sz="4" w:color="D9D9D9"/>
              <w:bottom w:val="single" w:sz="4" w:color="D9D9D9"/>
              <w:left w:val="single" w:sz="4" w:color="D9D9D9"/>
              <w:right w:val="single" w:sz="4" w:color="D9D9D9"/>
            </w:tcBorders>
          </w:tcPr>
          <w:p w14:paraId="1894957E">
            <w:pPr>
              <w:keepNext/>
              <w:spacing w:after="0" w:line="240" w:lineRule="auto"/>
            </w:pPr>
            <w:r>
              <w:rPr>
                <w:b/>
                <w:color w:val="FFFFFF"/>
                <w:sz w:val="17"/>
              </w:rPr>
              <w:t>Mẫu trẻ nói</w:t>
            </w:r>
          </w:p>
        </w:tc>
        <w:tc>
          <w:tcPr>
            <w:tcW w:w="2520" w:type="dxa"/>
            <w:shd w:val="clear" w:color="auto" w:fill="1F4E78"/>
            <w:vAlign w:val="center"/>
            <w:tcBorders>
              <w:top w:val="single" w:sz="4" w:color="D9D9D9"/>
              <w:bottom w:val="single" w:sz="4" w:color="D9D9D9"/>
              <w:left w:val="single" w:sz="4" w:color="D9D9D9"/>
              <w:right w:val="single" w:sz="4" w:color="D9D9D9"/>
            </w:tcBorders>
          </w:tcPr>
          <w:p w14:paraId="3934991D">
            <w:pPr>
              <w:keepNext/>
              <w:spacing w:after="0" w:line="240" w:lineRule="auto"/>
            </w:pPr>
            <w:r>
              <w:rPr>
                <w:b/>
                <w:color w:val="FFFFFF"/>
                <w:sz w:val="17"/>
              </w:rPr>
              <w:t>Action</w:t>
            </w:r>
          </w:p>
        </w:tc>
      </w:tr>
      <w:tr w14:paraId="497C1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944"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645E3304">
            <w:pPr>
              <w:keepNext w:val="0"/>
              <w:spacing w:after="20" w:line="240" w:lineRule="auto"/>
            </w:pPr>
            <w:r>
              <w:rPr>
                <w:rFonts w:ascii="Arial" w:hAnsi="Arial"/>
                <w:sz w:val="16"/>
              </w:rPr>
              <w:t>VOCAB menu/choice</w:t>
            </w:r>
          </w:p>
        </w:tc>
        <w:tc>
          <w:tcPr>
            <w:tcW w:w="6408"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2B419351">
            <w:pPr>
              <w:keepNext w:val="0"/>
              <w:spacing w:after="20" w:line="240" w:lineRule="auto"/>
              <w:rPr>
                <w:rFonts w:hint="default"/>
                <w:lang w:val="vi-VN"/>
              </w:rPr>
            </w:pPr>
            <w:r>
              <w:rPr>
                <w:rFonts w:ascii="Arial" w:hAnsi="Arial"/>
                <w:sz w:val="16"/>
              </w:rPr>
              <w:t xml:space="preserve">Ba mẹ đã thêm; </w:t>
            </w:r>
            <w:r>
              <w:rPr>
                <w:rFonts w:hint="default"/>
                <w:sz w:val="16"/>
                <w:lang w:val="vi-VN"/>
              </w:rPr>
              <w:t xml:space="preserve">phần Ba mẹ đã thêm; </w:t>
            </w:r>
            <w:r>
              <w:rPr>
                <w:rFonts w:ascii="Arial" w:hAnsi="Arial"/>
                <w:sz w:val="16"/>
              </w:rPr>
              <w:t>Học phần Ba mẹ đã thêm; Mở nội dung ba mẹ thêm; Mình muốn nghe nội dung ba mẹ thêm; Cho mình vào Ba mẹ đã thêm; Nghe phần Ba mẹ đã thêm</w:t>
            </w:r>
            <w:r>
              <w:rPr>
                <w:rFonts w:hint="default"/>
                <w:sz w:val="16"/>
                <w:lang w:val="vi-VN"/>
              </w:rPr>
              <w:t>; Ba mẹ; Đã thêm; Vào học Ba mẹ thêm; Ba mẹ thêm</w:t>
            </w:r>
          </w:p>
        </w:tc>
        <w:tc>
          <w:tcPr>
            <w:tcW w:w="252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5BC5E244">
            <w:pPr>
              <w:keepNext w:val="0"/>
              <w:spacing w:after="20" w:line="240" w:lineRule="auto"/>
            </w:pPr>
            <w:r>
              <w:rPr>
                <w:rFonts w:ascii="Arial" w:hAnsi="Arial"/>
                <w:sz w:val="16"/>
              </w:rPr>
              <w:t>Mở kho nếu có; nếu rỗng phát empty-state.</w:t>
            </w:r>
          </w:p>
        </w:tc>
      </w:tr>
    </w:tbl>
    <w:p w14:paraId="0514B698">
      <w:pPr>
        <w:spacing w:after="40"/>
      </w:pPr>
    </w:p>
    <w:p w14:paraId="106AFB42">
      <w:pPr>
        <w:pStyle w:val="3"/>
      </w:pPr>
      <w:r>
        <w:t>V02 OPEN_STAR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4"/>
        <w:gridCol w:w="6208"/>
        <w:gridCol w:w="2462"/>
      </w:tblGrid>
      <w:tr w14:paraId="7FE46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blHeader/>
        </w:trPr>
        <w:tc>
          <w:tcPr>
            <w:tcW w:w="1944" w:type="dxa"/>
            <w:shd w:val="clear" w:color="auto" w:fill="1F4E78"/>
            <w:vAlign w:val="center"/>
            <w:tcBorders>
              <w:top w:val="single" w:sz="4" w:color="D9D9D9"/>
              <w:bottom w:val="single" w:sz="4" w:color="D9D9D9"/>
              <w:left w:val="single" w:sz="4" w:color="D9D9D9"/>
              <w:right w:val="single" w:sz="4" w:color="D9D9D9"/>
            </w:tcBorders>
          </w:tcPr>
          <w:p w14:paraId="6426CCF6">
            <w:pPr>
              <w:keepNext/>
              <w:spacing w:after="0" w:line="240" w:lineRule="auto"/>
            </w:pPr>
            <w:r>
              <w:rPr>
                <w:b/>
                <w:color w:val="FFFFFF"/>
                <w:sz w:val="17"/>
              </w:rPr>
              <w:t>Allowed state</w:t>
            </w:r>
          </w:p>
        </w:tc>
        <w:tc>
          <w:tcPr>
            <w:tcW w:w="6408" w:type="dxa"/>
            <w:shd w:val="clear" w:color="auto" w:fill="1F4E78"/>
            <w:vAlign w:val="center"/>
            <w:tcBorders>
              <w:top w:val="single" w:sz="4" w:color="D9D9D9"/>
              <w:bottom w:val="single" w:sz="4" w:color="D9D9D9"/>
              <w:left w:val="single" w:sz="4" w:color="D9D9D9"/>
              <w:right w:val="single" w:sz="4" w:color="D9D9D9"/>
            </w:tcBorders>
          </w:tcPr>
          <w:p w14:paraId="38AB4B86">
            <w:pPr>
              <w:keepNext/>
              <w:spacing w:after="0" w:line="240" w:lineRule="auto"/>
            </w:pPr>
            <w:r>
              <w:rPr>
                <w:b/>
                <w:color w:val="FFFFFF"/>
                <w:sz w:val="17"/>
              </w:rPr>
              <w:t>Mẫu trẻ nói</w:t>
            </w:r>
          </w:p>
        </w:tc>
        <w:tc>
          <w:tcPr>
            <w:tcW w:w="2520" w:type="dxa"/>
            <w:shd w:val="clear" w:color="auto" w:fill="1F4E78"/>
            <w:vAlign w:val="center"/>
            <w:tcBorders>
              <w:top w:val="single" w:sz="4" w:color="D9D9D9"/>
              <w:bottom w:val="single" w:sz="4" w:color="D9D9D9"/>
              <w:left w:val="single" w:sz="4" w:color="D9D9D9"/>
              <w:right w:val="single" w:sz="4" w:color="D9D9D9"/>
            </w:tcBorders>
          </w:tcPr>
          <w:p w14:paraId="7EB8E3B9">
            <w:pPr>
              <w:keepNext/>
              <w:spacing w:after="0" w:line="240" w:lineRule="auto"/>
            </w:pPr>
            <w:r>
              <w:rPr>
                <w:b/>
                <w:color w:val="FFFFFF"/>
                <w:sz w:val="17"/>
              </w:rPr>
              <w:t>Action</w:t>
            </w:r>
          </w:p>
        </w:tc>
      </w:tr>
      <w:tr w14:paraId="637E2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944"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63819A3A">
            <w:pPr>
              <w:keepNext w:val="0"/>
              <w:spacing w:after="20" w:line="240" w:lineRule="auto"/>
            </w:pPr>
            <w:r>
              <w:rPr>
                <w:rFonts w:ascii="Arial" w:hAnsi="Arial"/>
                <w:sz w:val="16"/>
              </w:rPr>
              <w:t>VOCAB menu/choice</w:t>
            </w:r>
          </w:p>
        </w:tc>
        <w:tc>
          <w:tcPr>
            <w:tcW w:w="6408"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786ECAC0">
            <w:pPr>
              <w:keepNext w:val="0"/>
              <w:spacing w:after="20" w:line="240" w:lineRule="auto"/>
              <w:rPr>
                <w:rFonts w:hint="default"/>
                <w:lang w:val="vi-VN"/>
              </w:rPr>
            </w:pPr>
            <w:r>
              <w:rPr>
                <w:rFonts w:ascii="Arial" w:hAnsi="Arial"/>
                <w:sz w:val="16"/>
              </w:rPr>
              <w:t>Ngôi sao; Học phần Ngôi sao; Mở Ngôi sao; Mình muốn nghe Ngôi sao; Cho mình xem Ngôi sao; Nghe các Ngôi sao của mình</w:t>
            </w:r>
            <w:r>
              <w:rPr>
                <w:rFonts w:hint="default"/>
                <w:sz w:val="16"/>
                <w:lang w:val="vi-VN"/>
              </w:rPr>
              <w:t>; Star; Học Ngôi sao; Ngôi sao đi; Ngôi sao nha; Vào học ngôi sao</w:t>
            </w:r>
          </w:p>
        </w:tc>
        <w:tc>
          <w:tcPr>
            <w:tcW w:w="252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7838D8AF">
            <w:pPr>
              <w:keepNext w:val="0"/>
              <w:spacing w:after="20" w:line="240" w:lineRule="auto"/>
            </w:pPr>
            <w:r>
              <w:rPr>
                <w:rFonts w:ascii="Arial" w:hAnsi="Arial"/>
                <w:sz w:val="16"/>
              </w:rPr>
              <w:t>Mở list Star cũ→mới.</w:t>
            </w:r>
          </w:p>
        </w:tc>
      </w:tr>
    </w:tbl>
    <w:p w14:paraId="2C551449">
      <w:pPr>
        <w:spacing w:after="40"/>
      </w:pPr>
    </w:p>
    <w:p w14:paraId="4236F577">
      <w:pPr>
        <w:pStyle w:val="3"/>
      </w:pPr>
      <w:r>
        <w:t>V03 OPEN_REVIEW</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4"/>
        <w:gridCol w:w="6207"/>
        <w:gridCol w:w="2463"/>
      </w:tblGrid>
      <w:tr w14:paraId="3EB10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blHeader/>
        </w:trPr>
        <w:tc>
          <w:tcPr>
            <w:tcW w:w="1944" w:type="dxa"/>
            <w:shd w:val="clear" w:color="auto" w:fill="1F4E78"/>
            <w:vAlign w:val="center"/>
            <w:tcBorders>
              <w:top w:val="single" w:sz="4" w:color="D9D9D9"/>
              <w:bottom w:val="single" w:sz="4" w:color="D9D9D9"/>
              <w:left w:val="single" w:sz="4" w:color="D9D9D9"/>
              <w:right w:val="single" w:sz="4" w:color="D9D9D9"/>
            </w:tcBorders>
          </w:tcPr>
          <w:p w14:paraId="38A618FF">
            <w:pPr>
              <w:keepNext/>
              <w:spacing w:after="0" w:line="240" w:lineRule="auto"/>
            </w:pPr>
            <w:r>
              <w:rPr>
                <w:b/>
                <w:color w:val="FFFFFF"/>
                <w:sz w:val="17"/>
              </w:rPr>
              <w:t>Allowed state</w:t>
            </w:r>
          </w:p>
        </w:tc>
        <w:tc>
          <w:tcPr>
            <w:tcW w:w="6408" w:type="dxa"/>
            <w:shd w:val="clear" w:color="auto" w:fill="1F4E78"/>
            <w:vAlign w:val="center"/>
            <w:tcBorders>
              <w:top w:val="single" w:sz="4" w:color="D9D9D9"/>
              <w:bottom w:val="single" w:sz="4" w:color="D9D9D9"/>
              <w:left w:val="single" w:sz="4" w:color="D9D9D9"/>
              <w:right w:val="single" w:sz="4" w:color="D9D9D9"/>
            </w:tcBorders>
          </w:tcPr>
          <w:p w14:paraId="33D6BF45">
            <w:pPr>
              <w:keepNext/>
              <w:spacing w:after="0" w:line="240" w:lineRule="auto"/>
            </w:pPr>
            <w:r>
              <w:rPr>
                <w:b/>
                <w:color w:val="FFFFFF"/>
                <w:sz w:val="17"/>
              </w:rPr>
              <w:t>Mẫu trẻ nói</w:t>
            </w:r>
          </w:p>
        </w:tc>
        <w:tc>
          <w:tcPr>
            <w:tcW w:w="2520" w:type="dxa"/>
            <w:shd w:val="clear" w:color="auto" w:fill="1F4E78"/>
            <w:vAlign w:val="center"/>
            <w:tcBorders>
              <w:top w:val="single" w:sz="4" w:color="D9D9D9"/>
              <w:bottom w:val="single" w:sz="4" w:color="D9D9D9"/>
              <w:left w:val="single" w:sz="4" w:color="D9D9D9"/>
              <w:right w:val="single" w:sz="4" w:color="D9D9D9"/>
            </w:tcBorders>
          </w:tcPr>
          <w:p w14:paraId="53492FA3">
            <w:pPr>
              <w:keepNext/>
              <w:spacing w:after="0" w:line="240" w:lineRule="auto"/>
            </w:pPr>
            <w:r>
              <w:rPr>
                <w:b/>
                <w:color w:val="FFFFFF"/>
                <w:sz w:val="17"/>
              </w:rPr>
              <w:t>Action</w:t>
            </w:r>
          </w:p>
        </w:tc>
      </w:tr>
      <w:tr w14:paraId="1B436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944"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5A8CDE75">
            <w:pPr>
              <w:keepNext w:val="0"/>
              <w:spacing w:after="20" w:line="240" w:lineRule="auto"/>
            </w:pPr>
            <w:r>
              <w:rPr>
                <w:rFonts w:ascii="Arial" w:hAnsi="Arial"/>
                <w:sz w:val="16"/>
              </w:rPr>
              <w:t>VOCAB menu/choice</w:t>
            </w:r>
          </w:p>
        </w:tc>
        <w:tc>
          <w:tcPr>
            <w:tcW w:w="6408"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57E6E3D7">
            <w:pPr>
              <w:keepNext w:val="0"/>
              <w:spacing w:after="20" w:line="240" w:lineRule="auto"/>
              <w:rPr>
                <w:rFonts w:hint="default"/>
                <w:lang w:val="vi-VN"/>
              </w:rPr>
            </w:pPr>
            <w:r>
              <w:rPr>
                <w:rFonts w:ascii="Arial" w:hAnsi="Arial"/>
                <w:sz w:val="16"/>
              </w:rPr>
              <w:t>Luyện lại; Học phần Luyện lại; Mở Luyện lại; Mình muốn luyện lại; Cho mình ôn lại; Luyện các câu chưa đạt</w:t>
            </w:r>
            <w:r>
              <w:rPr>
                <w:rFonts w:hint="default"/>
                <w:sz w:val="16"/>
                <w:lang w:val="vi-VN"/>
              </w:rPr>
              <w:t>; Học lại; Vào học Luyện lại; Học luyện lại</w:t>
            </w:r>
          </w:p>
        </w:tc>
        <w:tc>
          <w:tcPr>
            <w:tcW w:w="252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776D619E">
            <w:pPr>
              <w:keepNext w:val="0"/>
              <w:spacing w:after="20" w:line="240" w:lineRule="auto"/>
            </w:pPr>
            <w:r>
              <w:rPr>
                <w:rFonts w:ascii="Arial" w:hAnsi="Arial"/>
                <w:sz w:val="16"/>
              </w:rPr>
              <w:t>Mở Review snapshot; không nhập từ ba mẹ.</w:t>
            </w:r>
          </w:p>
        </w:tc>
      </w:tr>
    </w:tbl>
    <w:p w14:paraId="76512348">
      <w:pPr>
        <w:spacing w:after="40"/>
      </w:pPr>
    </w:p>
    <w:p w14:paraId="052C8EC6">
      <w:pPr>
        <w:pStyle w:val="3"/>
      </w:pPr>
      <w:r>
        <w:t>V04 OTHER_CONTENT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7"/>
        <w:gridCol w:w="6217"/>
        <w:gridCol w:w="2460"/>
      </w:tblGrid>
      <w:tr w14:paraId="03C76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blHeader/>
        </w:trPr>
        <w:tc>
          <w:tcPr>
            <w:tcW w:w="1944" w:type="dxa"/>
            <w:shd w:val="clear" w:color="auto" w:fill="1F4E78"/>
            <w:vAlign w:val="center"/>
            <w:tcBorders>
              <w:top w:val="single" w:sz="4" w:color="D9D9D9"/>
              <w:bottom w:val="single" w:sz="4" w:color="D9D9D9"/>
              <w:left w:val="single" w:sz="4" w:color="D9D9D9"/>
              <w:right w:val="single" w:sz="4" w:color="D9D9D9"/>
            </w:tcBorders>
          </w:tcPr>
          <w:p w14:paraId="05378EAB">
            <w:pPr>
              <w:keepNext/>
              <w:spacing w:after="0" w:line="240" w:lineRule="auto"/>
            </w:pPr>
            <w:r>
              <w:rPr>
                <w:b/>
                <w:color w:val="FFFFFF"/>
                <w:sz w:val="17"/>
              </w:rPr>
              <w:t>Allowed state</w:t>
            </w:r>
          </w:p>
        </w:tc>
        <w:tc>
          <w:tcPr>
            <w:tcW w:w="6408" w:type="dxa"/>
            <w:shd w:val="clear" w:color="auto" w:fill="1F4E78"/>
            <w:vAlign w:val="center"/>
            <w:tcBorders>
              <w:top w:val="single" w:sz="4" w:color="D9D9D9"/>
              <w:bottom w:val="single" w:sz="4" w:color="D9D9D9"/>
              <w:left w:val="single" w:sz="4" w:color="D9D9D9"/>
              <w:right w:val="single" w:sz="4" w:color="D9D9D9"/>
            </w:tcBorders>
          </w:tcPr>
          <w:p w14:paraId="0CA0C0AD">
            <w:pPr>
              <w:keepNext/>
              <w:spacing w:after="0" w:line="240" w:lineRule="auto"/>
            </w:pPr>
            <w:r>
              <w:rPr>
                <w:b/>
                <w:color w:val="FFFFFF"/>
                <w:sz w:val="17"/>
              </w:rPr>
              <w:t>Mẫu trẻ nói</w:t>
            </w:r>
          </w:p>
        </w:tc>
        <w:tc>
          <w:tcPr>
            <w:tcW w:w="2520" w:type="dxa"/>
            <w:shd w:val="clear" w:color="auto" w:fill="1F4E78"/>
            <w:vAlign w:val="center"/>
            <w:tcBorders>
              <w:top w:val="single" w:sz="4" w:color="D9D9D9"/>
              <w:bottom w:val="single" w:sz="4" w:color="D9D9D9"/>
              <w:left w:val="single" w:sz="4" w:color="D9D9D9"/>
              <w:right w:val="single" w:sz="4" w:color="D9D9D9"/>
            </w:tcBorders>
          </w:tcPr>
          <w:p w14:paraId="1A92B885">
            <w:pPr>
              <w:keepNext/>
              <w:spacing w:after="0" w:line="240" w:lineRule="auto"/>
            </w:pPr>
            <w:r>
              <w:rPr>
                <w:b/>
                <w:color w:val="FFFFFF"/>
                <w:sz w:val="17"/>
              </w:rPr>
              <w:t>Action</w:t>
            </w:r>
          </w:p>
        </w:tc>
      </w:tr>
      <w:tr w14:paraId="5B045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944"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335A7FD4">
            <w:pPr>
              <w:keepNext w:val="0"/>
              <w:spacing w:after="20" w:line="240" w:lineRule="auto"/>
            </w:pPr>
            <w:r>
              <w:rPr>
                <w:rFonts w:ascii="Arial" w:hAnsi="Arial"/>
                <w:sz w:val="16"/>
              </w:rPr>
              <w:t>Chỉ node kết thúc</w:t>
            </w:r>
          </w:p>
        </w:tc>
        <w:tc>
          <w:tcPr>
            <w:tcW w:w="6408"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45004E81">
            <w:pPr>
              <w:keepNext w:val="0"/>
              <w:spacing w:after="20" w:line="240" w:lineRule="auto"/>
              <w:rPr>
                <w:rFonts w:hint="default"/>
                <w:lang w:val="vi-VN"/>
              </w:rPr>
            </w:pPr>
            <w:r>
              <w:rPr>
                <w:rFonts w:hint="default"/>
                <w:sz w:val="16"/>
                <w:lang w:val="vi-VN"/>
              </w:rPr>
              <w:t xml:space="preserve">Khác; Nội dung khác; Cái khác; Chọn cái khác; chọn nội dung khác; mở nội dung khác; </w:t>
            </w:r>
            <w:r>
              <w:rPr>
                <w:rFonts w:ascii="Arial" w:hAnsi="Arial"/>
                <w:sz w:val="16"/>
              </w:rPr>
              <w:t>Học nội dung khác; Mình muốn học phần khác; Chuyển sang nội dung khác; Cho mình chọn phần khác; Mở phần khác nhé; Mình muốn đổi nội dung</w:t>
            </w:r>
            <w:r>
              <w:rPr>
                <w:rFonts w:hint="default"/>
                <w:sz w:val="16"/>
                <w:lang w:val="vi-VN"/>
              </w:rPr>
              <w:t>; Học cái khác;Cái khác đi; Nội dung khác</w:t>
            </w:r>
          </w:p>
        </w:tc>
        <w:tc>
          <w:tcPr>
            <w:tcW w:w="252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11B52A35">
            <w:pPr>
              <w:keepNext w:val="0"/>
              <w:spacing w:after="20" w:line="240" w:lineRule="auto"/>
            </w:pPr>
            <w:r>
              <w:rPr>
                <w:rFonts w:ascii="Arial" w:hAnsi="Arial"/>
                <w:sz w:val="16"/>
              </w:rPr>
              <w:t>Đi tới menu được quy định tại node; giữa lượt không nhận.</w:t>
            </w:r>
          </w:p>
        </w:tc>
      </w:tr>
    </w:tbl>
    <w:p w14:paraId="0B0DB763">
      <w:pPr>
        <w:spacing w:after="40"/>
      </w:pPr>
    </w:p>
    <w:p w14:paraId="559609F4">
      <w:pPr>
        <w:pStyle w:val="3"/>
      </w:pPr>
      <w:r>
        <w:t>V05 CONTINUE_BLOCK</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7"/>
        <w:gridCol w:w="6218"/>
        <w:gridCol w:w="2459"/>
      </w:tblGrid>
      <w:tr w14:paraId="1A16E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blHeader/>
        </w:trPr>
        <w:tc>
          <w:tcPr>
            <w:tcW w:w="1944" w:type="dxa"/>
            <w:shd w:val="clear" w:color="auto" w:fill="1F4E78"/>
            <w:vAlign w:val="center"/>
            <w:tcBorders>
              <w:top w:val="single" w:sz="4" w:color="D9D9D9"/>
              <w:bottom w:val="single" w:sz="4" w:color="D9D9D9"/>
              <w:left w:val="single" w:sz="4" w:color="D9D9D9"/>
              <w:right w:val="single" w:sz="4" w:color="D9D9D9"/>
            </w:tcBorders>
          </w:tcPr>
          <w:p w14:paraId="6DEF7AA6">
            <w:pPr>
              <w:keepNext/>
              <w:spacing w:after="0" w:line="240" w:lineRule="auto"/>
            </w:pPr>
            <w:r>
              <w:rPr>
                <w:b/>
                <w:color w:val="FFFFFF"/>
                <w:sz w:val="17"/>
              </w:rPr>
              <w:t>Allowed state</w:t>
            </w:r>
          </w:p>
        </w:tc>
        <w:tc>
          <w:tcPr>
            <w:tcW w:w="6408" w:type="dxa"/>
            <w:shd w:val="clear" w:color="auto" w:fill="1F4E78"/>
            <w:vAlign w:val="center"/>
            <w:tcBorders>
              <w:top w:val="single" w:sz="4" w:color="D9D9D9"/>
              <w:bottom w:val="single" w:sz="4" w:color="D9D9D9"/>
              <w:left w:val="single" w:sz="4" w:color="D9D9D9"/>
              <w:right w:val="single" w:sz="4" w:color="D9D9D9"/>
            </w:tcBorders>
          </w:tcPr>
          <w:p w14:paraId="5D724B68">
            <w:pPr>
              <w:keepNext/>
              <w:spacing w:after="0" w:line="240" w:lineRule="auto"/>
            </w:pPr>
            <w:r>
              <w:rPr>
                <w:b/>
                <w:color w:val="FFFFFF"/>
                <w:sz w:val="17"/>
              </w:rPr>
              <w:t>Mẫu trẻ nói</w:t>
            </w:r>
          </w:p>
        </w:tc>
        <w:tc>
          <w:tcPr>
            <w:tcW w:w="2520" w:type="dxa"/>
            <w:shd w:val="clear" w:color="auto" w:fill="1F4E78"/>
            <w:vAlign w:val="center"/>
            <w:tcBorders>
              <w:top w:val="single" w:sz="4" w:color="D9D9D9"/>
              <w:bottom w:val="single" w:sz="4" w:color="D9D9D9"/>
              <w:left w:val="single" w:sz="4" w:color="D9D9D9"/>
              <w:right w:val="single" w:sz="4" w:color="D9D9D9"/>
            </w:tcBorders>
          </w:tcPr>
          <w:p w14:paraId="601AE2A6">
            <w:pPr>
              <w:keepNext/>
              <w:spacing w:after="0" w:line="240" w:lineRule="auto"/>
            </w:pPr>
            <w:r>
              <w:rPr>
                <w:b/>
                <w:color w:val="FFFFFF"/>
                <w:sz w:val="17"/>
              </w:rPr>
              <w:t>Action</w:t>
            </w:r>
          </w:p>
        </w:tc>
      </w:tr>
      <w:tr w14:paraId="29CF6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944"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0BC6992B">
            <w:pPr>
              <w:keepNext w:val="0"/>
              <w:spacing w:after="20" w:line="240" w:lineRule="auto"/>
            </w:pPr>
            <w:r>
              <w:rPr>
                <w:rFonts w:ascii="Arial" w:hAnsi="Arial"/>
                <w:sz w:val="16"/>
              </w:rPr>
              <w:t>Cuối block còn dữ liệu</w:t>
            </w:r>
          </w:p>
        </w:tc>
        <w:tc>
          <w:tcPr>
            <w:tcW w:w="6408"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0F98619C">
            <w:pPr>
              <w:keepNext w:val="0"/>
              <w:spacing w:after="20" w:line="240" w:lineRule="auto"/>
              <w:rPr>
                <w:rFonts w:hint="default"/>
                <w:lang w:val="vi-VN"/>
              </w:rPr>
            </w:pPr>
            <w:r>
              <w:rPr>
                <w:rFonts w:ascii="Arial" w:hAnsi="Arial"/>
                <w:sz w:val="16"/>
              </w:rPr>
              <w:t>Học tiếp; Tiếp tục; Mình muốn nghe tiếp; Cho mình học tiếp; Mở phần tiếp theo; Tiếp tục phần này</w:t>
            </w:r>
            <w:r>
              <w:rPr>
                <w:rFonts w:hint="default"/>
                <w:sz w:val="16"/>
                <w:lang w:val="vi-VN"/>
              </w:rPr>
              <w:t>; chọn Học tiếp; Tiếp theo;Tiếp tục đi; Học nữa; Nữa đi; Cái tiếp theo</w:t>
            </w:r>
          </w:p>
        </w:tc>
        <w:tc>
          <w:tcPr>
            <w:tcW w:w="252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20A7769B">
            <w:pPr>
              <w:keepNext w:val="0"/>
              <w:spacing w:after="20" w:line="240" w:lineRule="auto"/>
            </w:pPr>
            <w:r>
              <w:rPr>
                <w:rFonts w:ascii="Arial" w:hAnsi="Arial"/>
                <w:sz w:val="16"/>
              </w:rPr>
              <w:t>Mở block kế, không đồng nghĩa Bài tiếp theo.</w:t>
            </w:r>
          </w:p>
        </w:tc>
      </w:tr>
    </w:tbl>
    <w:p w14:paraId="2CF06871">
      <w:pPr>
        <w:spacing w:after="40"/>
      </w:pPr>
    </w:p>
    <w:p w14:paraId="0AA035E9">
      <w:pPr>
        <w:pStyle w:val="3"/>
      </w:pPr>
      <w:r>
        <w:t>V06 REPLAY_TODAY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7"/>
        <w:gridCol w:w="6208"/>
        <w:gridCol w:w="2459"/>
      </w:tblGrid>
      <w:tr w14:paraId="4C1F8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blHeader/>
        </w:trPr>
        <w:tc>
          <w:tcPr>
            <w:tcW w:w="1944" w:type="dxa"/>
            <w:shd w:val="clear" w:color="auto" w:fill="1F4E78"/>
            <w:vAlign w:val="center"/>
            <w:tcBorders>
              <w:top w:val="single" w:sz="4" w:color="D9D9D9"/>
              <w:bottom w:val="single" w:sz="4" w:color="D9D9D9"/>
              <w:left w:val="single" w:sz="4" w:color="D9D9D9"/>
              <w:right w:val="single" w:sz="4" w:color="D9D9D9"/>
            </w:tcBorders>
          </w:tcPr>
          <w:p w14:paraId="72193884">
            <w:pPr>
              <w:keepNext/>
              <w:spacing w:after="0" w:line="240" w:lineRule="auto"/>
            </w:pPr>
            <w:r>
              <w:rPr>
                <w:b/>
                <w:color w:val="FFFFFF"/>
                <w:sz w:val="17"/>
              </w:rPr>
              <w:t>Allowed state</w:t>
            </w:r>
          </w:p>
        </w:tc>
        <w:tc>
          <w:tcPr>
            <w:tcW w:w="6408" w:type="dxa"/>
            <w:shd w:val="clear" w:color="auto" w:fill="1F4E78"/>
            <w:vAlign w:val="center"/>
            <w:tcBorders>
              <w:top w:val="single" w:sz="4" w:color="D9D9D9"/>
              <w:bottom w:val="single" w:sz="4" w:color="D9D9D9"/>
              <w:left w:val="single" w:sz="4" w:color="D9D9D9"/>
              <w:right w:val="single" w:sz="4" w:color="D9D9D9"/>
            </w:tcBorders>
          </w:tcPr>
          <w:p w14:paraId="7B3180ED">
            <w:pPr>
              <w:keepNext/>
              <w:spacing w:after="0" w:line="240" w:lineRule="auto"/>
            </w:pPr>
            <w:r>
              <w:rPr>
                <w:b/>
                <w:color w:val="FFFFFF"/>
                <w:sz w:val="17"/>
              </w:rPr>
              <w:t>Mẫu trẻ nói</w:t>
            </w:r>
          </w:p>
        </w:tc>
        <w:tc>
          <w:tcPr>
            <w:tcW w:w="2520" w:type="dxa"/>
            <w:shd w:val="clear" w:color="auto" w:fill="1F4E78"/>
            <w:vAlign w:val="center"/>
            <w:tcBorders>
              <w:top w:val="single" w:sz="4" w:color="D9D9D9"/>
              <w:bottom w:val="single" w:sz="4" w:color="D9D9D9"/>
              <w:left w:val="single" w:sz="4" w:color="D9D9D9"/>
              <w:right w:val="single" w:sz="4" w:color="D9D9D9"/>
            </w:tcBorders>
          </w:tcPr>
          <w:p w14:paraId="3DC03B1C">
            <w:pPr>
              <w:keepNext/>
              <w:spacing w:after="0" w:line="240" w:lineRule="auto"/>
            </w:pPr>
            <w:r>
              <w:rPr>
                <w:b/>
                <w:color w:val="FFFFFF"/>
                <w:sz w:val="17"/>
              </w:rPr>
              <w:t>Action</w:t>
            </w:r>
          </w:p>
        </w:tc>
      </w:tr>
      <w:tr w14:paraId="6CBB5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944"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11DD5B20">
            <w:pPr>
              <w:keepNext w:val="0"/>
              <w:spacing w:after="20" w:line="240" w:lineRule="auto"/>
            </w:pPr>
            <w:r>
              <w:rPr>
                <w:rFonts w:ascii="Arial" w:hAnsi="Arial"/>
                <w:sz w:val="16"/>
              </w:rPr>
              <w:t>TODAY_END</w:t>
            </w:r>
          </w:p>
        </w:tc>
        <w:tc>
          <w:tcPr>
            <w:tcW w:w="6408"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5C3A1A34">
            <w:pPr>
              <w:keepNext w:val="0"/>
              <w:spacing w:after="20" w:line="240" w:lineRule="auto"/>
              <w:rPr>
                <w:rFonts w:hint="default"/>
                <w:lang w:val="vi-VN"/>
              </w:rPr>
            </w:pPr>
            <w:r>
              <w:rPr>
                <w:rFonts w:ascii="Arial" w:hAnsi="Arial"/>
                <w:sz w:val="16"/>
              </w:rPr>
              <w:t>Học lại; Nghe lại</w:t>
            </w:r>
            <w:r>
              <w:rPr>
                <w:rFonts w:hint="default"/>
                <w:sz w:val="16"/>
                <w:lang w:val="vi-VN"/>
              </w:rPr>
              <w:t>; Nghe lại</w:t>
            </w:r>
            <w:r>
              <w:rPr>
                <w:rFonts w:ascii="Arial" w:hAnsi="Arial"/>
                <w:sz w:val="16"/>
              </w:rPr>
              <w:t xml:space="preserve"> từ đầu; Học lại Danh sách</w:t>
            </w:r>
            <w:r>
              <w:rPr>
                <w:rFonts w:hint="default"/>
                <w:sz w:val="16"/>
                <w:lang w:val="vi-VN"/>
              </w:rPr>
              <w:t>; Học lại</w:t>
            </w:r>
            <w:r>
              <w:rPr>
                <w:rFonts w:ascii="Arial" w:hAnsi="Arial"/>
                <w:sz w:val="16"/>
              </w:rPr>
              <w:t xml:space="preserve"> </w:t>
            </w:r>
            <w:r>
              <w:rPr>
                <w:rFonts w:hint="default"/>
                <w:sz w:val="16"/>
                <w:lang w:val="vi-VN"/>
              </w:rPr>
              <w:t>H</w:t>
            </w:r>
            <w:r>
              <w:rPr>
                <w:rFonts w:ascii="Arial" w:hAnsi="Arial"/>
                <w:sz w:val="16"/>
              </w:rPr>
              <w:t>ôm nay; Cho mình nghe lại</w:t>
            </w:r>
            <w:r>
              <w:rPr>
                <w:rFonts w:hint="default"/>
                <w:sz w:val="16"/>
                <w:lang w:val="vi-VN"/>
              </w:rPr>
              <w:t>; Cho mình nghe</w:t>
            </w:r>
            <w:r>
              <w:rPr>
                <w:rFonts w:ascii="Arial" w:hAnsi="Arial"/>
                <w:sz w:val="16"/>
              </w:rPr>
              <w:t xml:space="preserve"> danh sách; Mình muốn học lại phần này; Phát lại từ câu đầu</w:t>
            </w:r>
            <w:r>
              <w:rPr>
                <w:rFonts w:hint="default"/>
                <w:sz w:val="16"/>
                <w:lang w:val="vi-VN"/>
              </w:rPr>
              <w:t>; Nghe danh sách; Lại lần nữa</w:t>
            </w:r>
          </w:p>
        </w:tc>
        <w:tc>
          <w:tcPr>
            <w:tcW w:w="252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5CDC00CD">
            <w:pPr>
              <w:keepNext w:val="0"/>
              <w:spacing w:after="20" w:line="240" w:lineRule="auto"/>
            </w:pPr>
            <w:r>
              <w:rPr>
                <w:rFonts w:ascii="Arial" w:hAnsi="Arial"/>
                <w:sz w:val="16"/>
              </w:rPr>
              <w:t>Replay Today từ đầu.</w:t>
            </w:r>
          </w:p>
        </w:tc>
      </w:tr>
    </w:tbl>
    <w:p w14:paraId="34F09E15">
      <w:pPr>
        <w:spacing w:after="40"/>
      </w:pPr>
    </w:p>
    <w:p w14:paraId="67148313">
      <w:pPr>
        <w:pStyle w:val="3"/>
      </w:pPr>
      <w:r>
        <w:t>V07 REPLAY_LIST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4"/>
        <w:gridCol w:w="6026"/>
        <w:gridCol w:w="2404"/>
      </w:tblGrid>
      <w:tr w14:paraId="6CAE9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blHeader/>
        </w:trPr>
        <w:tc>
          <w:tcPr>
            <w:tcW w:w="1944" w:type="dxa"/>
            <w:shd w:val="clear" w:color="auto" w:fill="1F4E78"/>
            <w:vAlign w:val="center"/>
            <w:tcBorders>
              <w:top w:val="single" w:sz="4" w:color="D9D9D9"/>
              <w:bottom w:val="single" w:sz="4" w:color="D9D9D9"/>
              <w:left w:val="single" w:sz="4" w:color="D9D9D9"/>
              <w:right w:val="single" w:sz="4" w:color="D9D9D9"/>
            </w:tcBorders>
          </w:tcPr>
          <w:p w14:paraId="394CA1A3">
            <w:pPr>
              <w:keepNext/>
              <w:spacing w:after="0" w:line="240" w:lineRule="auto"/>
            </w:pPr>
            <w:r>
              <w:rPr>
                <w:b/>
                <w:color w:val="FFFFFF"/>
                <w:sz w:val="17"/>
              </w:rPr>
              <w:t>Allowed state</w:t>
            </w:r>
          </w:p>
        </w:tc>
        <w:tc>
          <w:tcPr>
            <w:tcW w:w="6408" w:type="dxa"/>
            <w:shd w:val="clear" w:color="auto" w:fill="1F4E78"/>
            <w:vAlign w:val="center"/>
            <w:tcBorders>
              <w:top w:val="single" w:sz="4" w:color="D9D9D9"/>
              <w:bottom w:val="single" w:sz="4" w:color="D9D9D9"/>
              <w:left w:val="single" w:sz="4" w:color="D9D9D9"/>
              <w:right w:val="single" w:sz="4" w:color="D9D9D9"/>
            </w:tcBorders>
          </w:tcPr>
          <w:p w14:paraId="0E2F9028">
            <w:pPr>
              <w:keepNext/>
              <w:spacing w:after="0" w:line="240" w:lineRule="auto"/>
            </w:pPr>
            <w:r>
              <w:rPr>
                <w:b/>
                <w:color w:val="FFFFFF"/>
                <w:sz w:val="17"/>
              </w:rPr>
              <w:t>Mẫu trẻ nói</w:t>
            </w:r>
          </w:p>
        </w:tc>
        <w:tc>
          <w:tcPr>
            <w:tcW w:w="2520" w:type="dxa"/>
            <w:shd w:val="clear" w:color="auto" w:fill="1F4E78"/>
            <w:vAlign w:val="center"/>
            <w:tcBorders>
              <w:top w:val="single" w:sz="4" w:color="D9D9D9"/>
              <w:bottom w:val="single" w:sz="4" w:color="D9D9D9"/>
              <w:left w:val="single" w:sz="4" w:color="D9D9D9"/>
              <w:right w:val="single" w:sz="4" w:color="D9D9D9"/>
            </w:tcBorders>
          </w:tcPr>
          <w:p w14:paraId="03091576">
            <w:pPr>
              <w:keepNext/>
              <w:spacing w:after="0" w:line="240" w:lineRule="auto"/>
            </w:pPr>
            <w:r>
              <w:rPr>
                <w:b/>
                <w:color w:val="FFFFFF"/>
                <w:sz w:val="17"/>
              </w:rPr>
              <w:t>Action</w:t>
            </w:r>
          </w:p>
        </w:tc>
      </w:tr>
      <w:tr w14:paraId="696FB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944"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248FC6BB">
            <w:pPr>
              <w:keepNext w:val="0"/>
              <w:spacing w:after="20" w:line="240" w:lineRule="auto"/>
            </w:pPr>
            <w:r>
              <w:rPr>
                <w:rFonts w:ascii="Arial" w:hAnsi="Arial"/>
                <w:sz w:val="16"/>
              </w:rPr>
              <w:t>PARENT_END/STAR_END</w:t>
            </w:r>
          </w:p>
        </w:tc>
        <w:tc>
          <w:tcPr>
            <w:tcW w:w="6408"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45D5ADDD">
            <w:pPr>
              <w:keepNext w:val="0"/>
              <w:spacing w:after="20" w:line="240" w:lineRule="auto"/>
              <w:rPr>
                <w:rFonts w:hint="default"/>
                <w:lang w:val="vi-VN"/>
              </w:rPr>
            </w:pPr>
            <w:r>
              <w:rPr>
                <w:rFonts w:ascii="Arial" w:hAnsi="Arial"/>
                <w:sz w:val="16"/>
              </w:rPr>
              <w:t>Học lại; Nghe lại</w:t>
            </w:r>
            <w:r>
              <w:rPr>
                <w:rFonts w:hint="default"/>
                <w:sz w:val="16"/>
                <w:lang w:val="vi-VN"/>
              </w:rPr>
              <w:t>; Nghe lại</w:t>
            </w:r>
            <w:r>
              <w:rPr>
                <w:rFonts w:ascii="Arial" w:hAnsi="Arial"/>
                <w:sz w:val="16"/>
              </w:rPr>
              <w:t xml:space="preserve"> từ đầu; Mình muốn nghe lại tất cả; Phát lại danh sách; Cho mình học lại phần này; Bắt đầu lại từ đầu</w:t>
            </w:r>
            <w:r>
              <w:rPr>
                <w:rFonts w:hint="default"/>
                <w:sz w:val="16"/>
                <w:lang w:val="vi-VN"/>
              </w:rPr>
              <w:t>; Lại lần nữa; Nghe lại tất cả</w:t>
            </w:r>
          </w:p>
        </w:tc>
        <w:tc>
          <w:tcPr>
            <w:tcW w:w="252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3D68F702">
            <w:pPr>
              <w:keepNext w:val="0"/>
              <w:spacing w:after="20" w:line="240" w:lineRule="auto"/>
            </w:pPr>
            <w:r>
              <w:rPr>
                <w:rFonts w:ascii="Arial" w:hAnsi="Arial"/>
                <w:sz w:val="16"/>
              </w:rPr>
              <w:t>Replay đúng list của state hiện tại.</w:t>
            </w:r>
          </w:p>
        </w:tc>
      </w:tr>
    </w:tbl>
    <w:p w14:paraId="3C00578A">
      <w:pPr>
        <w:spacing w:after="40"/>
      </w:pPr>
    </w:p>
    <w:p w14:paraId="38B2B502">
      <w:pPr>
        <w:pStyle w:val="3"/>
      </w:pPr>
      <w:r>
        <w:t>S01 SELECT_TOPIC_NUMBER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4"/>
        <w:gridCol w:w="6202"/>
        <w:gridCol w:w="2458"/>
      </w:tblGrid>
      <w:tr w14:paraId="4212F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blHeader/>
        </w:trPr>
        <w:tc>
          <w:tcPr>
            <w:tcW w:w="1944" w:type="dxa"/>
            <w:shd w:val="clear" w:color="auto" w:fill="1F4E78"/>
            <w:vAlign w:val="center"/>
            <w:tcBorders>
              <w:top w:val="single" w:sz="4" w:color="D9D9D9"/>
              <w:bottom w:val="single" w:sz="4" w:color="D9D9D9"/>
              <w:left w:val="single" w:sz="4" w:color="D9D9D9"/>
              <w:right w:val="single" w:sz="4" w:color="D9D9D9"/>
            </w:tcBorders>
          </w:tcPr>
          <w:p w14:paraId="192AB876">
            <w:pPr>
              <w:keepNext/>
              <w:spacing w:after="0" w:line="240" w:lineRule="auto"/>
            </w:pPr>
            <w:r>
              <w:rPr>
                <w:b/>
                <w:color w:val="FFFFFF"/>
                <w:sz w:val="17"/>
              </w:rPr>
              <w:t>Allowed state</w:t>
            </w:r>
          </w:p>
        </w:tc>
        <w:tc>
          <w:tcPr>
            <w:tcW w:w="6408" w:type="dxa"/>
            <w:shd w:val="clear" w:color="auto" w:fill="1F4E78"/>
            <w:vAlign w:val="center"/>
            <w:tcBorders>
              <w:top w:val="single" w:sz="4" w:color="D9D9D9"/>
              <w:bottom w:val="single" w:sz="4" w:color="D9D9D9"/>
              <w:left w:val="single" w:sz="4" w:color="D9D9D9"/>
              <w:right w:val="single" w:sz="4" w:color="D9D9D9"/>
            </w:tcBorders>
          </w:tcPr>
          <w:p w14:paraId="09E302C5">
            <w:pPr>
              <w:keepNext/>
              <w:spacing w:after="0" w:line="240" w:lineRule="auto"/>
            </w:pPr>
            <w:r>
              <w:rPr>
                <w:b/>
                <w:color w:val="FFFFFF"/>
                <w:sz w:val="17"/>
              </w:rPr>
              <w:t>Mẫu trẻ nói</w:t>
            </w:r>
          </w:p>
        </w:tc>
        <w:tc>
          <w:tcPr>
            <w:tcW w:w="2520" w:type="dxa"/>
            <w:shd w:val="clear" w:color="auto" w:fill="1F4E78"/>
            <w:vAlign w:val="center"/>
            <w:tcBorders>
              <w:top w:val="single" w:sz="4" w:color="D9D9D9"/>
              <w:bottom w:val="single" w:sz="4" w:color="D9D9D9"/>
              <w:left w:val="single" w:sz="4" w:color="D9D9D9"/>
              <w:right w:val="single" w:sz="4" w:color="D9D9D9"/>
            </w:tcBorders>
          </w:tcPr>
          <w:p w14:paraId="63006B22">
            <w:pPr>
              <w:keepNext/>
              <w:spacing w:after="0" w:line="240" w:lineRule="auto"/>
            </w:pPr>
            <w:r>
              <w:rPr>
                <w:b/>
                <w:color w:val="FFFFFF"/>
                <w:sz w:val="17"/>
              </w:rPr>
              <w:t>Action</w:t>
            </w:r>
          </w:p>
        </w:tc>
      </w:tr>
      <w:tr w14:paraId="0520F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944"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6B304C7F">
            <w:pPr>
              <w:keepNext w:val="0"/>
              <w:spacing w:after="20" w:line="240" w:lineRule="auto"/>
            </w:pPr>
            <w:r>
              <w:rPr>
                <w:rFonts w:ascii="Arial" w:hAnsi="Arial"/>
                <w:sz w:val="16"/>
              </w:rPr>
              <w:t>TOPIC_SELECT</w:t>
            </w:r>
          </w:p>
        </w:tc>
        <w:tc>
          <w:tcPr>
            <w:tcW w:w="6408"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310B2338">
            <w:pPr>
              <w:keepNext w:val="0"/>
              <w:spacing w:after="20" w:line="240" w:lineRule="auto"/>
              <w:rPr>
                <w:rFonts w:hint="default"/>
                <w:lang w:val="vi-VN"/>
              </w:rPr>
            </w:pPr>
            <w:r>
              <w:rPr>
                <w:rFonts w:ascii="Arial" w:hAnsi="Arial"/>
                <w:sz w:val="16"/>
              </w:rPr>
              <w:t>Chủ đề số [n]; Mình chọn số [n]; Chọn Chủ đề [n]; Học Chủ đề số [n]; Số [n]; Mình muốn Chủ đề [n]</w:t>
            </w:r>
            <w:r>
              <w:rPr>
                <w:rFonts w:hint="default"/>
                <w:sz w:val="16"/>
                <w:lang w:val="vi-VN"/>
              </w:rPr>
              <w:t xml:space="preserve">; Chủ đề </w:t>
            </w:r>
            <w:r>
              <w:rPr>
                <w:rFonts w:ascii="Arial" w:hAnsi="Arial"/>
                <w:sz w:val="16"/>
              </w:rPr>
              <w:t>[n]</w:t>
            </w:r>
            <w:r>
              <w:rPr>
                <w:rFonts w:hint="default"/>
                <w:sz w:val="16"/>
                <w:lang w:val="vi-VN"/>
              </w:rPr>
              <w:t xml:space="preserve">; </w:t>
            </w:r>
            <w:r>
              <w:rPr>
                <w:rFonts w:ascii="Arial" w:hAnsi="Arial"/>
                <w:sz w:val="16"/>
              </w:rPr>
              <w:t>[n]</w:t>
            </w:r>
          </w:p>
        </w:tc>
        <w:tc>
          <w:tcPr>
            <w:tcW w:w="252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5E8E6C5B">
            <w:pPr>
              <w:keepNext w:val="0"/>
              <w:spacing w:after="20" w:line="240" w:lineRule="auto"/>
            </w:pPr>
            <w:r>
              <w:rPr>
                <w:rFonts w:ascii="Arial" w:hAnsi="Arial"/>
                <w:sz w:val="16"/>
              </w:rPr>
              <w:t>Validate trong range của Level.</w:t>
            </w:r>
          </w:p>
        </w:tc>
      </w:tr>
    </w:tbl>
    <w:p w14:paraId="444BD217">
      <w:pPr>
        <w:spacing w:after="40"/>
      </w:pPr>
    </w:p>
    <w:p w14:paraId="6CF2B014">
      <w:pPr>
        <w:pStyle w:val="3"/>
      </w:pPr>
      <w:r>
        <w:t>S02 OTHER_TOPIC</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7"/>
        <w:gridCol w:w="6188"/>
        <w:gridCol w:w="2479"/>
      </w:tblGrid>
      <w:tr w14:paraId="3CDB8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blHeader/>
        </w:trPr>
        <w:tc>
          <w:tcPr>
            <w:tcW w:w="1944" w:type="dxa"/>
            <w:shd w:val="clear" w:color="auto" w:fill="1F4E78"/>
            <w:vAlign w:val="center"/>
            <w:tcBorders>
              <w:top w:val="single" w:sz="4" w:color="D9D9D9"/>
              <w:bottom w:val="single" w:sz="4" w:color="D9D9D9"/>
              <w:left w:val="single" w:sz="4" w:color="D9D9D9"/>
              <w:right w:val="single" w:sz="4" w:color="D9D9D9"/>
            </w:tcBorders>
          </w:tcPr>
          <w:p w14:paraId="4AE99509">
            <w:pPr>
              <w:keepNext/>
              <w:spacing w:after="0" w:line="240" w:lineRule="auto"/>
            </w:pPr>
            <w:r>
              <w:rPr>
                <w:b/>
                <w:color w:val="FFFFFF"/>
                <w:sz w:val="17"/>
              </w:rPr>
              <w:t>Allowed state</w:t>
            </w:r>
          </w:p>
        </w:tc>
        <w:tc>
          <w:tcPr>
            <w:tcW w:w="6408" w:type="dxa"/>
            <w:shd w:val="clear" w:color="auto" w:fill="1F4E78"/>
            <w:vAlign w:val="center"/>
            <w:tcBorders>
              <w:top w:val="single" w:sz="4" w:color="D9D9D9"/>
              <w:bottom w:val="single" w:sz="4" w:color="D9D9D9"/>
              <w:left w:val="single" w:sz="4" w:color="D9D9D9"/>
              <w:right w:val="single" w:sz="4" w:color="D9D9D9"/>
            </w:tcBorders>
          </w:tcPr>
          <w:p w14:paraId="27CC2E47">
            <w:pPr>
              <w:keepNext/>
              <w:spacing w:after="0" w:line="240" w:lineRule="auto"/>
            </w:pPr>
            <w:r>
              <w:rPr>
                <w:b/>
                <w:color w:val="FFFFFF"/>
                <w:sz w:val="17"/>
              </w:rPr>
              <w:t>Mẫu trẻ nói</w:t>
            </w:r>
          </w:p>
        </w:tc>
        <w:tc>
          <w:tcPr>
            <w:tcW w:w="2520" w:type="dxa"/>
            <w:shd w:val="clear" w:color="auto" w:fill="1F4E78"/>
            <w:vAlign w:val="center"/>
            <w:tcBorders>
              <w:top w:val="single" w:sz="4" w:color="D9D9D9"/>
              <w:bottom w:val="single" w:sz="4" w:color="D9D9D9"/>
              <w:left w:val="single" w:sz="4" w:color="D9D9D9"/>
              <w:right w:val="single" w:sz="4" w:color="D9D9D9"/>
            </w:tcBorders>
          </w:tcPr>
          <w:p w14:paraId="4DF8212F">
            <w:pPr>
              <w:keepNext/>
              <w:spacing w:after="0" w:line="240" w:lineRule="auto"/>
            </w:pPr>
            <w:r>
              <w:rPr>
                <w:b/>
                <w:color w:val="FFFFFF"/>
                <w:sz w:val="17"/>
              </w:rPr>
              <w:t>Action</w:t>
            </w:r>
          </w:p>
        </w:tc>
      </w:tr>
      <w:tr w14:paraId="58812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944"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7208529C">
            <w:pPr>
              <w:keepNext w:val="0"/>
              <w:spacing w:after="20" w:line="240" w:lineRule="auto"/>
            </w:pPr>
            <w:r>
              <w:rPr>
                <w:rFonts w:ascii="Arial" w:hAnsi="Arial"/>
                <w:sz w:val="16"/>
              </w:rPr>
              <w:t>TOPIC_DONE</w:t>
            </w:r>
          </w:p>
        </w:tc>
        <w:tc>
          <w:tcPr>
            <w:tcW w:w="6408"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73D6C870">
            <w:pPr>
              <w:keepNext w:val="0"/>
              <w:spacing w:after="20" w:line="240" w:lineRule="auto"/>
              <w:rPr>
                <w:rFonts w:hint="default"/>
                <w:lang w:val="vi-VN"/>
              </w:rPr>
            </w:pPr>
            <w:r>
              <w:rPr>
                <w:rFonts w:hint="default"/>
                <w:sz w:val="16"/>
                <w:lang w:val="vi-VN"/>
              </w:rPr>
              <w:t xml:space="preserve">Chủ đề khác; </w:t>
            </w:r>
            <w:r>
              <w:rPr>
                <w:rFonts w:ascii="Arial" w:hAnsi="Arial"/>
                <w:sz w:val="16"/>
              </w:rPr>
              <w:t xml:space="preserve">Chọn Chủ đề khác; Học Chủ đề khác; </w:t>
            </w:r>
            <w:r>
              <w:rPr>
                <w:rFonts w:hint="default"/>
                <w:sz w:val="16"/>
                <w:lang w:val="vi-VN"/>
              </w:rPr>
              <w:t xml:space="preserve">Cái khác; Phần khác; </w:t>
            </w:r>
            <w:r>
              <w:rPr>
                <w:rFonts w:ascii="Arial" w:hAnsi="Arial"/>
                <w:sz w:val="16"/>
              </w:rPr>
              <w:t>Mình muốn đổi Chủ đề; Cho mình chọn lại Chủ đề; Mở Chủ đề khác; Mình học Chủ đề mới</w:t>
            </w:r>
            <w:r>
              <w:rPr>
                <w:rFonts w:hint="default"/>
                <w:sz w:val="16"/>
                <w:lang w:val="vi-VN"/>
              </w:rPr>
              <w:t>; Đổi cái khác; Đổi chủ đề khác</w:t>
            </w:r>
          </w:p>
        </w:tc>
        <w:tc>
          <w:tcPr>
            <w:tcW w:w="252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2DBCB921">
            <w:pPr>
              <w:keepNext w:val="0"/>
              <w:spacing w:after="20" w:line="240" w:lineRule="auto"/>
            </w:pPr>
            <w:r>
              <w:rPr>
                <w:rFonts w:ascii="Arial" w:hAnsi="Arial"/>
                <w:sz w:val="16"/>
              </w:rPr>
              <w:t>Quay về TOPIC_SELECT.</w:t>
            </w:r>
          </w:p>
        </w:tc>
      </w:tr>
    </w:tbl>
    <w:p w14:paraId="7D546CD3">
      <w:pPr>
        <w:spacing w:after="40"/>
      </w:pPr>
    </w:p>
    <w:p w14:paraId="396B8BFC">
      <w:pPr>
        <w:pStyle w:val="3"/>
      </w:pPr>
      <w:r>
        <w:t>S03 RELEARN_TOPIC</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9"/>
        <w:gridCol w:w="6206"/>
        <w:gridCol w:w="2459"/>
      </w:tblGrid>
      <w:tr w14:paraId="15A80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cantSplit/>
          <w:tblHeader/>
        </w:trPr>
        <w:tc>
          <w:tcPr>
            <w:tcW w:w="1944" w:type="dxa"/>
            <w:shd w:val="clear" w:color="auto" w:fill="1F4E78"/>
            <w:vAlign w:val="center"/>
            <w:tcBorders>
              <w:top w:val="single" w:sz="4" w:color="D9D9D9"/>
              <w:bottom w:val="single" w:sz="4" w:color="D9D9D9"/>
              <w:left w:val="single" w:sz="4" w:color="D9D9D9"/>
              <w:right w:val="single" w:sz="4" w:color="D9D9D9"/>
            </w:tcBorders>
          </w:tcPr>
          <w:p w14:paraId="09600CAC">
            <w:pPr>
              <w:keepNext/>
              <w:spacing w:after="0" w:line="240" w:lineRule="auto"/>
            </w:pPr>
            <w:r>
              <w:rPr>
                <w:b/>
                <w:color w:val="FFFFFF"/>
                <w:sz w:val="17"/>
              </w:rPr>
              <w:t>Allowed state</w:t>
            </w:r>
          </w:p>
        </w:tc>
        <w:tc>
          <w:tcPr>
            <w:tcW w:w="6408" w:type="dxa"/>
            <w:shd w:val="clear" w:color="auto" w:fill="1F4E78"/>
            <w:vAlign w:val="center"/>
            <w:tcBorders>
              <w:top w:val="single" w:sz="4" w:color="D9D9D9"/>
              <w:bottom w:val="single" w:sz="4" w:color="D9D9D9"/>
              <w:left w:val="single" w:sz="4" w:color="D9D9D9"/>
              <w:right w:val="single" w:sz="4" w:color="D9D9D9"/>
            </w:tcBorders>
          </w:tcPr>
          <w:p w14:paraId="55A483E6">
            <w:pPr>
              <w:keepNext/>
              <w:spacing w:after="0" w:line="240" w:lineRule="auto"/>
            </w:pPr>
            <w:r>
              <w:rPr>
                <w:b/>
                <w:color w:val="FFFFFF"/>
                <w:sz w:val="17"/>
              </w:rPr>
              <w:t>Mẫu trẻ nói</w:t>
            </w:r>
          </w:p>
        </w:tc>
        <w:tc>
          <w:tcPr>
            <w:tcW w:w="2520" w:type="dxa"/>
            <w:shd w:val="clear" w:color="auto" w:fill="1F4E78"/>
            <w:vAlign w:val="center"/>
            <w:tcBorders>
              <w:top w:val="single" w:sz="4" w:color="D9D9D9"/>
              <w:bottom w:val="single" w:sz="4" w:color="D9D9D9"/>
              <w:left w:val="single" w:sz="4" w:color="D9D9D9"/>
              <w:right w:val="single" w:sz="4" w:color="D9D9D9"/>
            </w:tcBorders>
          </w:tcPr>
          <w:p w14:paraId="205958B2">
            <w:pPr>
              <w:keepNext/>
              <w:spacing w:after="0" w:line="240" w:lineRule="auto"/>
            </w:pPr>
            <w:r>
              <w:rPr>
                <w:b/>
                <w:color w:val="FFFFFF"/>
                <w:sz w:val="17"/>
              </w:rPr>
              <w:t>Action</w:t>
            </w:r>
          </w:p>
        </w:tc>
      </w:tr>
      <w:tr w14:paraId="47093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944"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37D49290">
            <w:pPr>
              <w:keepNext w:val="0"/>
              <w:spacing w:after="20" w:line="240" w:lineRule="auto"/>
            </w:pPr>
            <w:r>
              <w:rPr>
                <w:rFonts w:ascii="Arial" w:hAnsi="Arial"/>
                <w:sz w:val="16"/>
              </w:rPr>
              <w:t>TOPIC_DONE</w:t>
            </w:r>
          </w:p>
        </w:tc>
        <w:tc>
          <w:tcPr>
            <w:tcW w:w="6408"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5A762657">
            <w:pPr>
              <w:keepNext w:val="0"/>
              <w:spacing w:after="20" w:line="240" w:lineRule="auto"/>
              <w:rPr>
                <w:rFonts w:hint="default"/>
                <w:lang w:val="vi-VN"/>
              </w:rPr>
            </w:pPr>
            <w:r>
              <w:rPr>
                <w:rFonts w:ascii="Arial" w:hAnsi="Arial"/>
                <w:sz w:val="16"/>
              </w:rPr>
              <w:t>Học lại</w:t>
            </w:r>
            <w:r>
              <w:rPr>
                <w:rFonts w:hint="default"/>
                <w:sz w:val="16"/>
                <w:lang w:val="vi-VN"/>
              </w:rPr>
              <w:t>; Học lại</w:t>
            </w:r>
            <w:r>
              <w:rPr>
                <w:rFonts w:ascii="Arial" w:hAnsi="Arial"/>
                <w:sz w:val="16"/>
              </w:rPr>
              <w:t xml:space="preserve"> Chủ đề</w:t>
            </w:r>
            <w:r>
              <w:rPr>
                <w:rFonts w:hint="default"/>
                <w:sz w:val="16"/>
                <w:lang w:val="vi-VN"/>
              </w:rPr>
              <w:t>; Học lại chủ đề</w:t>
            </w:r>
            <w:r>
              <w:rPr>
                <w:rFonts w:ascii="Arial" w:hAnsi="Arial"/>
                <w:sz w:val="16"/>
              </w:rPr>
              <w:t xml:space="preserve"> này;</w:t>
            </w:r>
            <w:r>
              <w:rPr>
                <w:rFonts w:hint="default"/>
                <w:sz w:val="16"/>
                <w:lang w:val="vi-VN"/>
              </w:rPr>
              <w:t xml:space="preserve"> Chủ đề này; Chủ đề [n];</w:t>
            </w:r>
            <w:r>
              <w:rPr>
                <w:rFonts w:ascii="Arial" w:hAnsi="Arial"/>
                <w:sz w:val="16"/>
              </w:rPr>
              <w:t xml:space="preserve"> Mình muốn học lại Chủ đề [n]; Làm lại Chủ đề [n]; Bắt đầu lại Chủ đề này; Cho mình học lại cả Chủ đề; Học lại từ Bài 1</w:t>
            </w:r>
            <w:r>
              <w:rPr>
                <w:rFonts w:hint="default"/>
                <w:sz w:val="16"/>
                <w:lang w:val="vi-VN"/>
              </w:rPr>
              <w:t>; Học Chủ đề này; Học lại Bài 1; Học Bài đầu tiên; Học lại Bài đầu; Học lại từ đầu</w:t>
            </w:r>
          </w:p>
        </w:tc>
        <w:tc>
          <w:tcPr>
            <w:tcW w:w="252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4034D18C">
            <w:pPr>
              <w:keepNext w:val="0"/>
              <w:spacing w:after="20" w:line="240" w:lineRule="auto"/>
            </w:pPr>
            <w:r>
              <w:rPr>
                <w:rFonts w:ascii="Arial" w:hAnsi="Arial"/>
                <w:sz w:val="16"/>
              </w:rPr>
              <w:t>Relearn Topic từ Bài 1.</w:t>
            </w:r>
          </w:p>
        </w:tc>
      </w:tr>
    </w:tbl>
    <w:p w14:paraId="3374B92A">
      <w:pPr>
        <w:spacing w:after="40"/>
      </w:pPr>
    </w:p>
    <w:p w14:paraId="4ABDA46D">
      <w:pPr>
        <w:pStyle w:val="3"/>
      </w:pPr>
      <w:r>
        <w:t>S04 NEXT_LESSON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0"/>
        <w:gridCol w:w="6206"/>
        <w:gridCol w:w="2458"/>
      </w:tblGrid>
      <w:tr w14:paraId="6958A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blHeader/>
        </w:trPr>
        <w:tc>
          <w:tcPr>
            <w:tcW w:w="1944" w:type="dxa"/>
            <w:shd w:val="clear" w:color="auto" w:fill="1F4E78"/>
            <w:vAlign w:val="center"/>
            <w:tcBorders>
              <w:top w:val="single" w:sz="4" w:color="D9D9D9"/>
              <w:bottom w:val="single" w:sz="4" w:color="D9D9D9"/>
              <w:left w:val="single" w:sz="4" w:color="D9D9D9"/>
              <w:right w:val="single" w:sz="4" w:color="D9D9D9"/>
            </w:tcBorders>
          </w:tcPr>
          <w:p w14:paraId="79F7ECE4">
            <w:pPr>
              <w:keepNext/>
              <w:spacing w:after="0" w:line="240" w:lineRule="auto"/>
            </w:pPr>
            <w:r>
              <w:rPr>
                <w:b/>
                <w:color w:val="FFFFFF"/>
                <w:sz w:val="17"/>
              </w:rPr>
              <w:t>Allowed state</w:t>
            </w:r>
          </w:p>
        </w:tc>
        <w:tc>
          <w:tcPr>
            <w:tcW w:w="6408" w:type="dxa"/>
            <w:shd w:val="clear" w:color="auto" w:fill="1F4E78"/>
            <w:vAlign w:val="center"/>
            <w:tcBorders>
              <w:top w:val="single" w:sz="4" w:color="D9D9D9"/>
              <w:bottom w:val="single" w:sz="4" w:color="D9D9D9"/>
              <w:left w:val="single" w:sz="4" w:color="D9D9D9"/>
              <w:right w:val="single" w:sz="4" w:color="D9D9D9"/>
            </w:tcBorders>
          </w:tcPr>
          <w:p w14:paraId="76FD8572">
            <w:pPr>
              <w:keepNext/>
              <w:spacing w:after="0" w:line="240" w:lineRule="auto"/>
            </w:pPr>
            <w:r>
              <w:rPr>
                <w:b/>
                <w:color w:val="FFFFFF"/>
                <w:sz w:val="17"/>
              </w:rPr>
              <w:t>Mẫu trẻ nói</w:t>
            </w:r>
          </w:p>
        </w:tc>
        <w:tc>
          <w:tcPr>
            <w:tcW w:w="2520" w:type="dxa"/>
            <w:shd w:val="clear" w:color="auto" w:fill="1F4E78"/>
            <w:vAlign w:val="center"/>
            <w:tcBorders>
              <w:top w:val="single" w:sz="4" w:color="D9D9D9"/>
              <w:bottom w:val="single" w:sz="4" w:color="D9D9D9"/>
              <w:left w:val="single" w:sz="4" w:color="D9D9D9"/>
              <w:right w:val="single" w:sz="4" w:color="D9D9D9"/>
            </w:tcBorders>
          </w:tcPr>
          <w:p w14:paraId="21B1A259">
            <w:pPr>
              <w:keepNext/>
              <w:spacing w:after="0" w:line="240" w:lineRule="auto"/>
            </w:pPr>
            <w:r>
              <w:rPr>
                <w:b/>
                <w:color w:val="FFFFFF"/>
                <w:sz w:val="17"/>
              </w:rPr>
              <w:t>Action</w:t>
            </w:r>
          </w:p>
        </w:tc>
      </w:tr>
      <w:tr w14:paraId="4C413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944"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26D8AB70">
            <w:pPr>
              <w:keepNext w:val="0"/>
              <w:spacing w:after="20" w:line="240" w:lineRule="auto"/>
            </w:pPr>
            <w:r>
              <w:rPr>
                <w:rFonts w:ascii="Arial" w:hAnsi="Arial"/>
                <w:sz w:val="16"/>
              </w:rPr>
              <w:t>LESSON_END</w:t>
            </w:r>
          </w:p>
        </w:tc>
        <w:tc>
          <w:tcPr>
            <w:tcW w:w="6408"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6405861F">
            <w:pPr>
              <w:keepNext w:val="0"/>
              <w:spacing w:after="20" w:line="240" w:lineRule="auto"/>
              <w:rPr>
                <w:rFonts w:hint="default"/>
                <w:lang w:val="vi-VN"/>
              </w:rPr>
            </w:pPr>
            <w:r>
              <w:rPr>
                <w:rFonts w:hint="default"/>
                <w:sz w:val="16"/>
                <w:lang w:val="vi-VN"/>
              </w:rPr>
              <w:t>[next]; Bài [next]; Học Bài [next]; Học bài tiếp; Bài sau; Bài tiếp; Bài tiếp theo; Qua Bài mới; Mình muốn học Bài sau; Cho mình sang Bài [next]; Tiếp tục với Bài tiếp; Mở Bài [next]; Tiếp tục; Tiếp theo; Tiếp đi</w:t>
            </w:r>
          </w:p>
        </w:tc>
        <w:tc>
          <w:tcPr>
            <w:tcW w:w="252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712A1821">
            <w:pPr>
              <w:keepNext w:val="0"/>
              <w:spacing w:after="20" w:line="240" w:lineRule="auto"/>
            </w:pPr>
            <w:r>
              <w:rPr>
                <w:rFonts w:ascii="Arial" w:hAnsi="Arial"/>
                <w:sz w:val="16"/>
              </w:rPr>
              <w:t>Mở đúng Bài kế đã unlock. Riêng câu “Học tiếp” tại LESSON_END là mơ hồ: hỏi lại theo T09, không tự chọn Bài kế.</w:t>
            </w:r>
          </w:p>
        </w:tc>
      </w:tr>
    </w:tbl>
    <w:p w14:paraId="11400AC5">
      <w:pPr>
        <w:spacing w:after="40"/>
      </w:pPr>
    </w:p>
    <w:p w14:paraId="65BE8AFD">
      <w:pPr>
        <w:pStyle w:val="3"/>
      </w:pPr>
      <w:r>
        <w:t>S05 RELEARN_LESSON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0"/>
        <w:gridCol w:w="6204"/>
        <w:gridCol w:w="2460"/>
      </w:tblGrid>
      <w:tr w14:paraId="44BC3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blHeader/>
        </w:trPr>
        <w:tc>
          <w:tcPr>
            <w:tcW w:w="1944" w:type="dxa"/>
            <w:shd w:val="clear" w:color="auto" w:fill="1F4E78"/>
            <w:vAlign w:val="center"/>
            <w:tcBorders>
              <w:top w:val="single" w:sz="4" w:color="D9D9D9"/>
              <w:bottom w:val="single" w:sz="4" w:color="D9D9D9"/>
              <w:left w:val="single" w:sz="4" w:color="D9D9D9"/>
              <w:right w:val="single" w:sz="4" w:color="D9D9D9"/>
            </w:tcBorders>
          </w:tcPr>
          <w:p w14:paraId="02E1DF29">
            <w:pPr>
              <w:keepNext/>
              <w:spacing w:after="0" w:line="240" w:lineRule="auto"/>
            </w:pPr>
            <w:r>
              <w:rPr>
                <w:b/>
                <w:color w:val="FFFFFF"/>
                <w:sz w:val="17"/>
              </w:rPr>
              <w:t>Allowed state</w:t>
            </w:r>
          </w:p>
        </w:tc>
        <w:tc>
          <w:tcPr>
            <w:tcW w:w="6408" w:type="dxa"/>
            <w:shd w:val="clear" w:color="auto" w:fill="1F4E78"/>
            <w:vAlign w:val="center"/>
            <w:tcBorders>
              <w:top w:val="single" w:sz="4" w:color="D9D9D9"/>
              <w:bottom w:val="single" w:sz="4" w:color="D9D9D9"/>
              <w:left w:val="single" w:sz="4" w:color="D9D9D9"/>
              <w:right w:val="single" w:sz="4" w:color="D9D9D9"/>
            </w:tcBorders>
          </w:tcPr>
          <w:p w14:paraId="6789C2C4">
            <w:pPr>
              <w:keepNext/>
              <w:spacing w:after="0" w:line="240" w:lineRule="auto"/>
            </w:pPr>
            <w:r>
              <w:rPr>
                <w:b/>
                <w:color w:val="FFFFFF"/>
                <w:sz w:val="17"/>
              </w:rPr>
              <w:t>Mẫu trẻ nói</w:t>
            </w:r>
          </w:p>
        </w:tc>
        <w:tc>
          <w:tcPr>
            <w:tcW w:w="2520" w:type="dxa"/>
            <w:shd w:val="clear" w:color="auto" w:fill="1F4E78"/>
            <w:vAlign w:val="center"/>
            <w:tcBorders>
              <w:top w:val="single" w:sz="4" w:color="D9D9D9"/>
              <w:bottom w:val="single" w:sz="4" w:color="D9D9D9"/>
              <w:left w:val="single" w:sz="4" w:color="D9D9D9"/>
              <w:right w:val="single" w:sz="4" w:color="D9D9D9"/>
            </w:tcBorders>
          </w:tcPr>
          <w:p w14:paraId="77B2C400">
            <w:pPr>
              <w:keepNext/>
              <w:spacing w:after="0" w:line="240" w:lineRule="auto"/>
            </w:pPr>
            <w:r>
              <w:rPr>
                <w:b/>
                <w:color w:val="FFFFFF"/>
                <w:sz w:val="17"/>
              </w:rPr>
              <w:t>Action</w:t>
            </w:r>
          </w:p>
        </w:tc>
      </w:tr>
      <w:tr w14:paraId="6F07C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944"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1DE7917A">
            <w:pPr>
              <w:keepNext w:val="0"/>
              <w:spacing w:after="20" w:line="240" w:lineRule="auto"/>
            </w:pPr>
            <w:r>
              <w:rPr>
                <w:rFonts w:ascii="Arial" w:hAnsi="Arial"/>
                <w:sz w:val="16"/>
              </w:rPr>
              <w:t>LESSON_END hoặc yêu cầu rõ scope</w:t>
            </w:r>
          </w:p>
        </w:tc>
        <w:tc>
          <w:tcPr>
            <w:tcW w:w="6408"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03D7B22B">
            <w:pPr>
              <w:keepNext w:val="0"/>
              <w:spacing w:after="20" w:line="240" w:lineRule="auto"/>
              <w:rPr>
                <w:rFonts w:hint="default"/>
                <w:lang w:val="vi-VN"/>
              </w:rPr>
            </w:pPr>
            <w:r>
              <w:rPr>
                <w:rFonts w:ascii="Arial" w:hAnsi="Arial"/>
                <w:sz w:val="16"/>
              </w:rPr>
              <w:t>Học lại</w:t>
            </w:r>
            <w:r>
              <w:rPr>
                <w:rFonts w:hint="default"/>
                <w:sz w:val="16"/>
                <w:lang w:val="vi-VN"/>
              </w:rPr>
              <w:t>; Học lại</w:t>
            </w:r>
            <w:r>
              <w:rPr>
                <w:rFonts w:ascii="Arial" w:hAnsi="Arial"/>
                <w:sz w:val="16"/>
              </w:rPr>
              <w:t xml:space="preserve"> Bài này;</w:t>
            </w:r>
            <w:r>
              <w:rPr>
                <w:rFonts w:hint="default"/>
                <w:sz w:val="16"/>
                <w:lang w:val="vi-VN"/>
              </w:rPr>
              <w:t xml:space="preserve"> Bài này; Mở lại bài này;</w:t>
            </w:r>
            <w:r>
              <w:rPr>
                <w:rFonts w:ascii="Arial" w:hAnsi="Arial"/>
                <w:sz w:val="16"/>
              </w:rPr>
              <w:t xml:space="preserve"> Bài [n]</w:t>
            </w:r>
            <w:r>
              <w:rPr>
                <w:rFonts w:hint="default"/>
                <w:sz w:val="16"/>
                <w:lang w:val="vi-VN"/>
              </w:rPr>
              <w:t xml:space="preserve">; </w:t>
            </w:r>
            <w:r>
              <w:rPr>
                <w:rFonts w:ascii="Arial" w:hAnsi="Arial"/>
                <w:sz w:val="16"/>
              </w:rPr>
              <w:t>Làm lại Bài [n]; Bắt đầu lại Bài này; Cho mình học lại từ đầu Bài; Mình muốn luyện lại Bài [n]; Quay về đầu Bài</w:t>
            </w:r>
            <w:r>
              <w:rPr>
                <w:rFonts w:hint="default"/>
                <w:sz w:val="16"/>
                <w:lang w:val="vi-VN"/>
              </w:rPr>
              <w:t>; Quay về bắt đầu; Quay về từ đầu</w:t>
            </w:r>
          </w:p>
        </w:tc>
        <w:tc>
          <w:tcPr>
            <w:tcW w:w="252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4E7EAD0D">
            <w:pPr>
              <w:keepNext w:val="0"/>
              <w:spacing w:after="20" w:line="240" w:lineRule="auto"/>
            </w:pPr>
            <w:r>
              <w:rPr>
                <w:rFonts w:ascii="Arial" w:hAnsi="Arial"/>
                <w:sz w:val="16"/>
              </w:rPr>
              <w:t>Relearn Lesson, không phải Resume.</w:t>
            </w:r>
          </w:p>
        </w:tc>
      </w:tr>
    </w:tbl>
    <w:p w14:paraId="3449C000">
      <w:pPr>
        <w:spacing w:after="40"/>
      </w:pPr>
    </w:p>
    <w:p w14:paraId="5E0A9023">
      <w:pPr>
        <w:pStyle w:val="3"/>
      </w:pPr>
      <w:r>
        <w:t>S06 NEXT_LEVEL</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5"/>
        <w:gridCol w:w="6210"/>
        <w:gridCol w:w="2459"/>
      </w:tblGrid>
      <w:tr w14:paraId="1CEFA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blHeader/>
        </w:trPr>
        <w:tc>
          <w:tcPr>
            <w:tcW w:w="1944" w:type="dxa"/>
            <w:shd w:val="clear" w:color="auto" w:fill="1F4E78"/>
            <w:vAlign w:val="center"/>
            <w:tcBorders>
              <w:top w:val="single" w:sz="4" w:color="D9D9D9"/>
              <w:bottom w:val="single" w:sz="4" w:color="D9D9D9"/>
              <w:left w:val="single" w:sz="4" w:color="D9D9D9"/>
              <w:right w:val="single" w:sz="4" w:color="D9D9D9"/>
            </w:tcBorders>
          </w:tcPr>
          <w:p w14:paraId="77EC723A">
            <w:pPr>
              <w:keepNext/>
              <w:spacing w:after="0" w:line="240" w:lineRule="auto"/>
            </w:pPr>
            <w:r>
              <w:rPr>
                <w:b/>
                <w:color w:val="FFFFFF"/>
                <w:sz w:val="17"/>
              </w:rPr>
              <w:t>Allowed state</w:t>
            </w:r>
          </w:p>
        </w:tc>
        <w:tc>
          <w:tcPr>
            <w:tcW w:w="6408" w:type="dxa"/>
            <w:shd w:val="clear" w:color="auto" w:fill="1F4E78"/>
            <w:vAlign w:val="center"/>
            <w:tcBorders>
              <w:top w:val="single" w:sz="4" w:color="D9D9D9"/>
              <w:bottom w:val="single" w:sz="4" w:color="D9D9D9"/>
              <w:left w:val="single" w:sz="4" w:color="D9D9D9"/>
              <w:right w:val="single" w:sz="4" w:color="D9D9D9"/>
            </w:tcBorders>
          </w:tcPr>
          <w:p w14:paraId="44EB2383">
            <w:pPr>
              <w:keepNext/>
              <w:spacing w:after="0" w:line="240" w:lineRule="auto"/>
            </w:pPr>
            <w:r>
              <w:rPr>
                <w:b/>
                <w:color w:val="FFFFFF"/>
                <w:sz w:val="17"/>
              </w:rPr>
              <w:t>Mẫu trẻ nói</w:t>
            </w:r>
          </w:p>
        </w:tc>
        <w:tc>
          <w:tcPr>
            <w:tcW w:w="2520" w:type="dxa"/>
            <w:shd w:val="clear" w:color="auto" w:fill="1F4E78"/>
            <w:vAlign w:val="center"/>
            <w:tcBorders>
              <w:top w:val="single" w:sz="4" w:color="D9D9D9"/>
              <w:bottom w:val="single" w:sz="4" w:color="D9D9D9"/>
              <w:left w:val="single" w:sz="4" w:color="D9D9D9"/>
              <w:right w:val="single" w:sz="4" w:color="D9D9D9"/>
            </w:tcBorders>
          </w:tcPr>
          <w:p w14:paraId="142F766B">
            <w:pPr>
              <w:keepNext/>
              <w:spacing w:after="0" w:line="240" w:lineRule="auto"/>
            </w:pPr>
            <w:r>
              <w:rPr>
                <w:b/>
                <w:color w:val="FFFFFF"/>
                <w:sz w:val="17"/>
              </w:rPr>
              <w:t>Action</w:t>
            </w:r>
          </w:p>
        </w:tc>
      </w:tr>
      <w:tr w14:paraId="6B7FB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944"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37489E32">
            <w:pPr>
              <w:keepNext w:val="0"/>
              <w:spacing w:after="20" w:line="240" w:lineRule="auto"/>
            </w:pPr>
            <w:r>
              <w:rPr>
                <w:rFonts w:ascii="Arial" w:hAnsi="Arial"/>
                <w:sz w:val="16"/>
              </w:rPr>
              <w:t>LEVEL_END</w:t>
            </w:r>
          </w:p>
        </w:tc>
        <w:tc>
          <w:tcPr>
            <w:tcW w:w="6408"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7D657E4B">
            <w:pPr>
              <w:keepNext w:val="0"/>
              <w:spacing w:after="20" w:line="240" w:lineRule="auto"/>
            </w:pPr>
            <w:r>
              <w:rPr>
                <w:rFonts w:ascii="Arial" w:hAnsi="Arial"/>
                <w:sz w:val="16"/>
              </w:rPr>
              <w:t>[next</w:t>
            </w:r>
            <w:r>
              <w:rPr>
                <w:rFonts w:hint="default"/>
                <w:sz w:val="16"/>
                <w:lang w:val="vi-VN"/>
              </w:rPr>
              <w:t xml:space="preserve">]; </w:t>
            </w:r>
            <w:r>
              <w:rPr>
                <w:rFonts w:ascii="Arial" w:hAnsi="Arial"/>
                <w:sz w:val="16"/>
              </w:rPr>
              <w:t>Level [next</w:t>
            </w:r>
            <w:r>
              <w:rPr>
                <w:rFonts w:hint="default"/>
                <w:sz w:val="16"/>
                <w:lang w:val="vi-VN"/>
              </w:rPr>
              <w:t xml:space="preserve">]; Học  </w:t>
            </w:r>
            <w:r>
              <w:rPr>
                <w:rFonts w:ascii="Arial" w:hAnsi="Arial"/>
                <w:sz w:val="16"/>
              </w:rPr>
              <w:t>Level [next</w:t>
            </w:r>
            <w:r>
              <w:rPr>
                <w:rFonts w:hint="default"/>
                <w:sz w:val="16"/>
                <w:lang w:val="vi-VN"/>
              </w:rPr>
              <w:t xml:space="preserve">]; Mở  </w:t>
            </w:r>
            <w:r>
              <w:rPr>
                <w:rFonts w:ascii="Arial" w:hAnsi="Arial"/>
                <w:sz w:val="16"/>
              </w:rPr>
              <w:t>Level [next</w:t>
            </w:r>
            <w:r>
              <w:rPr>
                <w:rFonts w:hint="default"/>
                <w:sz w:val="16"/>
                <w:lang w:val="vi-VN"/>
              </w:rPr>
              <w:t xml:space="preserve">]; Mở khóa; </w:t>
            </w:r>
            <w:r>
              <w:rPr>
                <w:rFonts w:ascii="Arial" w:hAnsi="Arial"/>
                <w:sz w:val="16"/>
              </w:rPr>
              <w:t>Bắt đầu Level [next]; Học Level tiếp theo; Mình muốn sang Level mới; Cho mình học Level [next]; Mở Level tiếp theo; Tiếp tục Level mới</w:t>
            </w:r>
          </w:p>
        </w:tc>
        <w:tc>
          <w:tcPr>
            <w:tcW w:w="252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4420DA75">
            <w:pPr>
              <w:keepNext w:val="0"/>
              <w:spacing w:after="20" w:line="240" w:lineRule="auto"/>
            </w:pPr>
            <w:r>
              <w:rPr>
                <w:rFonts w:ascii="Arial" w:hAnsi="Arial"/>
                <w:sz w:val="16"/>
              </w:rPr>
              <w:t>Mở Level mới đã unlock.</w:t>
            </w:r>
          </w:p>
        </w:tc>
      </w:tr>
    </w:tbl>
    <w:p w14:paraId="22F27C2D">
      <w:pPr>
        <w:spacing w:after="40"/>
      </w:pPr>
    </w:p>
    <w:p w14:paraId="63A74B7B">
      <w:pPr>
        <w:pStyle w:val="3"/>
      </w:pPr>
      <w:r>
        <w:t>S07 SELECT_LEVEL_NUMBER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5"/>
        <w:gridCol w:w="6193"/>
        <w:gridCol w:w="2456"/>
      </w:tblGrid>
      <w:tr w14:paraId="77AC8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blHeader/>
        </w:trPr>
        <w:tc>
          <w:tcPr>
            <w:tcW w:w="1944" w:type="dxa"/>
            <w:shd w:val="clear" w:color="auto" w:fill="1F4E78"/>
            <w:vAlign w:val="center"/>
            <w:tcBorders>
              <w:top w:val="single" w:sz="4" w:color="D9D9D9"/>
              <w:bottom w:val="single" w:sz="4" w:color="D9D9D9"/>
              <w:left w:val="single" w:sz="4" w:color="D9D9D9"/>
              <w:right w:val="single" w:sz="4" w:color="D9D9D9"/>
            </w:tcBorders>
          </w:tcPr>
          <w:p w14:paraId="6BF65AD5">
            <w:pPr>
              <w:keepNext/>
              <w:spacing w:after="0" w:line="240" w:lineRule="auto"/>
            </w:pPr>
            <w:r>
              <w:rPr>
                <w:b/>
                <w:color w:val="FFFFFF"/>
                <w:sz w:val="17"/>
              </w:rPr>
              <w:t>Allowed state</w:t>
            </w:r>
          </w:p>
        </w:tc>
        <w:tc>
          <w:tcPr>
            <w:tcW w:w="6408" w:type="dxa"/>
            <w:shd w:val="clear" w:color="auto" w:fill="1F4E78"/>
            <w:vAlign w:val="center"/>
            <w:tcBorders>
              <w:top w:val="single" w:sz="4" w:color="D9D9D9"/>
              <w:bottom w:val="single" w:sz="4" w:color="D9D9D9"/>
              <w:left w:val="single" w:sz="4" w:color="D9D9D9"/>
              <w:right w:val="single" w:sz="4" w:color="D9D9D9"/>
            </w:tcBorders>
          </w:tcPr>
          <w:p w14:paraId="43FE2656">
            <w:pPr>
              <w:keepNext/>
              <w:spacing w:after="0" w:line="240" w:lineRule="auto"/>
            </w:pPr>
            <w:r>
              <w:rPr>
                <w:b/>
                <w:color w:val="FFFFFF"/>
                <w:sz w:val="17"/>
              </w:rPr>
              <w:t>Mẫu trẻ nói</w:t>
            </w:r>
          </w:p>
        </w:tc>
        <w:tc>
          <w:tcPr>
            <w:tcW w:w="2520" w:type="dxa"/>
            <w:shd w:val="clear" w:color="auto" w:fill="1F4E78"/>
            <w:vAlign w:val="center"/>
            <w:tcBorders>
              <w:top w:val="single" w:sz="4" w:color="D9D9D9"/>
              <w:bottom w:val="single" w:sz="4" w:color="D9D9D9"/>
              <w:left w:val="single" w:sz="4" w:color="D9D9D9"/>
              <w:right w:val="single" w:sz="4" w:color="D9D9D9"/>
            </w:tcBorders>
          </w:tcPr>
          <w:p w14:paraId="0BD8C6E3">
            <w:pPr>
              <w:keepNext/>
              <w:spacing w:after="0" w:line="240" w:lineRule="auto"/>
            </w:pPr>
            <w:r>
              <w:rPr>
                <w:b/>
                <w:color w:val="FFFFFF"/>
                <w:sz w:val="17"/>
              </w:rPr>
              <w:t>Action</w:t>
            </w:r>
          </w:p>
        </w:tc>
      </w:tr>
      <w:tr w14:paraId="49533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944"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0961C0EA">
            <w:pPr>
              <w:keepNext w:val="0"/>
              <w:spacing w:after="20" w:line="240" w:lineRule="auto"/>
            </w:pPr>
            <w:r>
              <w:rPr>
                <w:rFonts w:ascii="Arial" w:hAnsi="Arial"/>
                <w:sz w:val="16"/>
              </w:rPr>
              <w:t>COURSE_RELEARN</w:t>
            </w:r>
          </w:p>
        </w:tc>
        <w:tc>
          <w:tcPr>
            <w:tcW w:w="6408"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00E62C0D">
            <w:pPr>
              <w:keepNext w:val="0"/>
              <w:spacing w:after="20" w:line="240" w:lineRule="auto"/>
            </w:pPr>
            <w:r>
              <w:rPr>
                <w:rFonts w:ascii="Arial" w:hAnsi="Arial"/>
                <w:sz w:val="16"/>
              </w:rPr>
              <w:t>[n]</w:t>
            </w:r>
            <w:r>
              <w:rPr>
                <w:rFonts w:hint="default"/>
                <w:sz w:val="16"/>
                <w:lang w:val="vi-VN"/>
              </w:rPr>
              <w:t xml:space="preserve">; </w:t>
            </w:r>
            <w:r>
              <w:rPr>
                <w:rFonts w:ascii="Arial" w:hAnsi="Arial"/>
                <w:sz w:val="16"/>
              </w:rPr>
              <w:t>Level [n]; Học lại Level [n]; Mình chọn Level [n]; Cho mình học Level số [n]; Mở lại Level [n]; Mình muốn Level [n]</w:t>
            </w:r>
          </w:p>
        </w:tc>
        <w:tc>
          <w:tcPr>
            <w:tcW w:w="252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5B1BF4B8">
            <w:pPr>
              <w:keepNext w:val="0"/>
              <w:spacing w:after="20" w:line="240" w:lineRule="auto"/>
            </w:pPr>
            <w:r>
              <w:rPr>
                <w:rFonts w:ascii="Arial" w:hAnsi="Arial"/>
                <w:sz w:val="16"/>
              </w:rPr>
              <w:t>Validate Level hợp lệ.</w:t>
            </w:r>
          </w:p>
        </w:tc>
      </w:tr>
    </w:tbl>
    <w:p w14:paraId="36B302B9">
      <w:pPr>
        <w:spacing w:after="40"/>
      </w:pPr>
    </w:p>
    <w:p w14:paraId="6EF8C279">
      <w:pPr>
        <w:pStyle w:val="3"/>
      </w:pPr>
      <w:r>
        <w:t>S08 RESUME_ACTIVITY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2"/>
        <w:gridCol w:w="6134"/>
        <w:gridCol w:w="2438"/>
      </w:tblGrid>
      <w:tr w14:paraId="2BD50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blHeader/>
        </w:trPr>
        <w:tc>
          <w:tcPr>
            <w:tcW w:w="1944" w:type="dxa"/>
            <w:shd w:val="clear" w:color="auto" w:fill="1F4E78"/>
            <w:vAlign w:val="center"/>
            <w:tcBorders>
              <w:top w:val="single" w:sz="4" w:color="D9D9D9"/>
              <w:bottom w:val="single" w:sz="4" w:color="D9D9D9"/>
              <w:left w:val="single" w:sz="4" w:color="D9D9D9"/>
              <w:right w:val="single" w:sz="4" w:color="D9D9D9"/>
            </w:tcBorders>
          </w:tcPr>
          <w:p w14:paraId="022E2303">
            <w:pPr>
              <w:keepNext/>
              <w:spacing w:after="0" w:line="240" w:lineRule="auto"/>
            </w:pPr>
            <w:r>
              <w:rPr>
                <w:b/>
                <w:color w:val="FFFFFF"/>
                <w:sz w:val="17"/>
              </w:rPr>
              <w:t>Allowed state</w:t>
            </w:r>
          </w:p>
        </w:tc>
        <w:tc>
          <w:tcPr>
            <w:tcW w:w="6408" w:type="dxa"/>
            <w:shd w:val="clear" w:color="auto" w:fill="1F4E78"/>
            <w:vAlign w:val="center"/>
            <w:tcBorders>
              <w:top w:val="single" w:sz="4" w:color="D9D9D9"/>
              <w:bottom w:val="single" w:sz="4" w:color="D9D9D9"/>
              <w:left w:val="single" w:sz="4" w:color="D9D9D9"/>
              <w:right w:val="single" w:sz="4" w:color="D9D9D9"/>
            </w:tcBorders>
          </w:tcPr>
          <w:p w14:paraId="44251E41">
            <w:pPr>
              <w:keepNext/>
              <w:spacing w:after="0" w:line="240" w:lineRule="auto"/>
            </w:pPr>
            <w:r>
              <w:rPr>
                <w:b/>
                <w:color w:val="FFFFFF"/>
                <w:sz w:val="17"/>
              </w:rPr>
              <w:t>Mẫu trẻ nói</w:t>
            </w:r>
          </w:p>
        </w:tc>
        <w:tc>
          <w:tcPr>
            <w:tcW w:w="2520" w:type="dxa"/>
            <w:shd w:val="clear" w:color="auto" w:fill="1F4E78"/>
            <w:vAlign w:val="center"/>
            <w:tcBorders>
              <w:top w:val="single" w:sz="4" w:color="D9D9D9"/>
              <w:bottom w:val="single" w:sz="4" w:color="D9D9D9"/>
              <w:left w:val="single" w:sz="4" w:color="D9D9D9"/>
              <w:right w:val="single" w:sz="4" w:color="D9D9D9"/>
            </w:tcBorders>
          </w:tcPr>
          <w:p w14:paraId="6F8297CA">
            <w:pPr>
              <w:keepNext/>
              <w:spacing w:after="0" w:line="240" w:lineRule="auto"/>
            </w:pPr>
            <w:r>
              <w:rPr>
                <w:b/>
                <w:color w:val="FFFFFF"/>
                <w:sz w:val="17"/>
              </w:rPr>
              <w:t>Action</w:t>
            </w:r>
          </w:p>
        </w:tc>
      </w:tr>
      <w:tr w14:paraId="65FE9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944"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07FFCD5D">
            <w:pPr>
              <w:keepNext w:val="0"/>
              <w:spacing w:after="20" w:line="240" w:lineRule="auto"/>
            </w:pPr>
            <w:r>
              <w:rPr>
                <w:rFonts w:ascii="Arial" w:hAnsi="Arial"/>
                <w:sz w:val="16"/>
              </w:rPr>
              <w:t>Sau pause/ACTIVE_RESUME</w:t>
            </w:r>
          </w:p>
        </w:tc>
        <w:tc>
          <w:tcPr>
            <w:tcW w:w="6408"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0B5589A6">
            <w:pPr>
              <w:keepNext w:val="0"/>
              <w:spacing w:after="20" w:line="240" w:lineRule="auto"/>
              <w:rPr>
                <w:rFonts w:hint="default"/>
                <w:lang w:val="vi-VN"/>
              </w:rPr>
            </w:pPr>
            <w:r>
              <w:rPr>
                <w:rFonts w:ascii="Arial" w:hAnsi="Arial"/>
                <w:sz w:val="16"/>
              </w:rPr>
              <w:t>Tiếp tục</w:t>
            </w:r>
            <w:r>
              <w:rPr>
                <w:rFonts w:hint="default"/>
                <w:sz w:val="16"/>
                <w:lang w:val="vi-VN"/>
              </w:rPr>
              <w:t>; Tiếp tục</w:t>
            </w:r>
            <w:r>
              <w:rPr>
                <w:rFonts w:ascii="Arial" w:hAnsi="Arial"/>
                <w:sz w:val="16"/>
              </w:rPr>
              <w:t xml:space="preserve"> học; </w:t>
            </w:r>
            <w:r>
              <w:rPr>
                <w:rFonts w:hint="default"/>
                <w:sz w:val="16"/>
                <w:lang w:val="vi-VN"/>
              </w:rPr>
              <w:t xml:space="preserve">Học tiếp; Tiếp; Học tiếp tục; </w:t>
            </w:r>
            <w:r>
              <w:rPr>
                <w:rFonts w:ascii="Arial" w:hAnsi="Arial"/>
                <w:sz w:val="16"/>
              </w:rPr>
              <w:t>Học tiếp chỗ cũ; Mình muốn tiếp tục; Cho mình học tiếp; Tiếp tục phần đang dở; Mở lại chỗ lúc trước</w:t>
            </w:r>
            <w:r>
              <w:rPr>
                <w:rFonts w:hint="default"/>
                <w:sz w:val="16"/>
                <w:lang w:val="vi-VN"/>
              </w:rPr>
              <w:t>; Tiếp theo; Tiếp nha; Tiếp luôn</w:t>
            </w:r>
          </w:p>
        </w:tc>
        <w:tc>
          <w:tcPr>
            <w:tcW w:w="252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6FDE35B6">
            <w:pPr>
              <w:keepNext w:val="0"/>
              <w:spacing w:after="20" w:line="240" w:lineRule="auto"/>
            </w:pPr>
            <w:r>
              <w:rPr>
                <w:rFonts w:ascii="Arial" w:hAnsi="Arial"/>
                <w:sz w:val="16"/>
              </w:rPr>
              <w:t>Resume unit bị ngắt; replay unit từ đầu theo rule.</w:t>
            </w:r>
          </w:p>
        </w:tc>
      </w:tr>
    </w:tbl>
    <w:p w14:paraId="60C68F20">
      <w:pPr>
        <w:spacing w:after="40"/>
      </w:pPr>
    </w:p>
    <w:p w14:paraId="7CED6DA3">
      <w:pPr>
        <w:pStyle w:val="3"/>
      </w:pPr>
      <w:r>
        <w:t>C01 ANSWER_CHOICE_1</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9"/>
        <w:gridCol w:w="6214"/>
        <w:gridCol w:w="2461"/>
      </w:tblGrid>
      <w:tr w14:paraId="1B548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blHeader/>
        </w:trPr>
        <w:tc>
          <w:tcPr>
            <w:tcW w:w="1944" w:type="dxa"/>
            <w:shd w:val="clear" w:color="auto" w:fill="1F4E78"/>
            <w:vAlign w:val="center"/>
            <w:tcBorders>
              <w:top w:val="single" w:sz="4" w:color="D9D9D9"/>
              <w:bottom w:val="single" w:sz="4" w:color="D9D9D9"/>
              <w:left w:val="single" w:sz="4" w:color="D9D9D9"/>
              <w:right w:val="single" w:sz="4" w:color="D9D9D9"/>
            </w:tcBorders>
          </w:tcPr>
          <w:p w14:paraId="02266AFC">
            <w:pPr>
              <w:keepNext/>
              <w:spacing w:after="0" w:line="240" w:lineRule="auto"/>
            </w:pPr>
            <w:r>
              <w:rPr>
                <w:b/>
                <w:color w:val="FFFFFF"/>
                <w:sz w:val="17"/>
              </w:rPr>
              <w:t>Allowed state</w:t>
            </w:r>
          </w:p>
        </w:tc>
        <w:tc>
          <w:tcPr>
            <w:tcW w:w="6408" w:type="dxa"/>
            <w:shd w:val="clear" w:color="auto" w:fill="1F4E78"/>
            <w:vAlign w:val="center"/>
            <w:tcBorders>
              <w:top w:val="single" w:sz="4" w:color="D9D9D9"/>
              <w:bottom w:val="single" w:sz="4" w:color="D9D9D9"/>
              <w:left w:val="single" w:sz="4" w:color="D9D9D9"/>
              <w:right w:val="single" w:sz="4" w:color="D9D9D9"/>
            </w:tcBorders>
          </w:tcPr>
          <w:p w14:paraId="4E350512">
            <w:pPr>
              <w:keepNext/>
              <w:spacing w:after="0" w:line="240" w:lineRule="auto"/>
            </w:pPr>
            <w:r>
              <w:rPr>
                <w:b/>
                <w:color w:val="FFFFFF"/>
                <w:sz w:val="17"/>
              </w:rPr>
              <w:t>Mẫu trẻ nói</w:t>
            </w:r>
          </w:p>
        </w:tc>
        <w:tc>
          <w:tcPr>
            <w:tcW w:w="2520" w:type="dxa"/>
            <w:shd w:val="clear" w:color="auto" w:fill="1F4E78"/>
            <w:vAlign w:val="center"/>
            <w:tcBorders>
              <w:top w:val="single" w:sz="4" w:color="D9D9D9"/>
              <w:bottom w:val="single" w:sz="4" w:color="D9D9D9"/>
              <w:left w:val="single" w:sz="4" w:color="D9D9D9"/>
              <w:right w:val="single" w:sz="4" w:color="D9D9D9"/>
            </w:tcBorders>
          </w:tcPr>
          <w:p w14:paraId="61B0A496">
            <w:pPr>
              <w:keepNext/>
              <w:spacing w:after="0" w:line="240" w:lineRule="auto"/>
            </w:pPr>
            <w:r>
              <w:rPr>
                <w:b/>
                <w:color w:val="FFFFFF"/>
                <w:sz w:val="17"/>
              </w:rPr>
              <w:t>Action</w:t>
            </w:r>
          </w:p>
        </w:tc>
      </w:tr>
      <w:tr w14:paraId="3B02B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944"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07E174D1">
            <w:pPr>
              <w:keepNext w:val="0"/>
              <w:spacing w:after="20" w:line="240" w:lineRule="auto"/>
            </w:pPr>
            <w:r>
              <w:rPr>
                <w:rFonts w:ascii="Arial" w:hAnsi="Arial"/>
                <w:sz w:val="16"/>
              </w:rPr>
              <w:t>Challenge đang chờ</w:t>
            </w:r>
          </w:p>
        </w:tc>
        <w:tc>
          <w:tcPr>
            <w:tcW w:w="6408"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0531CA09">
            <w:pPr>
              <w:keepNext w:val="0"/>
              <w:spacing w:after="20" w:line="240" w:lineRule="auto"/>
              <w:rPr>
                <w:rFonts w:hint="default"/>
                <w:lang w:val="vi-VN"/>
              </w:rPr>
            </w:pPr>
            <w:r>
              <w:rPr>
                <w:rFonts w:ascii="Arial" w:hAnsi="Arial"/>
                <w:sz w:val="16"/>
              </w:rPr>
              <w:t>[đáp án 1 đầy đủ]; Mình chọn [đáp án 1]; Đáp án là [đáp án 1]; Câu [đáp án 1]; Mình nghĩ là [đáp án 1]</w:t>
            </w:r>
            <w:r>
              <w:rPr>
                <w:rFonts w:hint="default"/>
                <w:sz w:val="16"/>
                <w:lang w:val="vi-VN"/>
              </w:rPr>
              <w:t xml:space="preserve">; Chọn </w:t>
            </w:r>
            <w:r>
              <w:rPr>
                <w:rFonts w:ascii="Arial" w:hAnsi="Arial"/>
                <w:sz w:val="16"/>
              </w:rPr>
              <w:t>[đáp án 1]</w:t>
            </w:r>
            <w:r>
              <w:rPr>
                <w:rFonts w:hint="default"/>
                <w:sz w:val="16"/>
                <w:lang w:val="vi-VN"/>
              </w:rPr>
              <w:t xml:space="preserve">; Chắc là </w:t>
            </w:r>
            <w:r>
              <w:rPr>
                <w:rFonts w:ascii="Arial" w:hAnsi="Arial"/>
                <w:sz w:val="16"/>
              </w:rPr>
              <w:t>[đáp án 1]</w:t>
            </w:r>
            <w:r>
              <w:rPr>
                <w:rFonts w:hint="default"/>
                <w:sz w:val="16"/>
                <w:lang w:val="vi-VN"/>
              </w:rPr>
              <w:t xml:space="preserve">;  </w:t>
            </w:r>
            <w:r>
              <w:rPr>
                <w:rFonts w:ascii="Arial" w:hAnsi="Arial"/>
                <w:sz w:val="16"/>
              </w:rPr>
              <w:t xml:space="preserve">[đáp án </w:t>
            </w:r>
            <w:r>
              <w:rPr>
                <w:rFonts w:hint="default"/>
                <w:sz w:val="16"/>
                <w:lang w:val="vi-VN"/>
              </w:rPr>
              <w:t>1</w:t>
            </w:r>
            <w:r>
              <w:rPr>
                <w:rFonts w:ascii="Arial" w:hAnsi="Arial"/>
                <w:sz w:val="16"/>
              </w:rPr>
              <w:t>]</w:t>
            </w:r>
            <w:r>
              <w:rPr>
                <w:rFonts w:hint="default"/>
                <w:sz w:val="16"/>
                <w:lang w:val="vi-VN"/>
              </w:rPr>
              <w:t xml:space="preserve"> đi</w:t>
            </w:r>
          </w:p>
        </w:tc>
        <w:tc>
          <w:tcPr>
            <w:tcW w:w="252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71AC17CB">
            <w:pPr>
              <w:keepNext w:val="0"/>
              <w:spacing w:after="20" w:line="240" w:lineRule="auto"/>
            </w:pPr>
            <w:r>
              <w:rPr>
                <w:rFonts w:ascii="Arial" w:hAnsi="Arial"/>
                <w:sz w:val="16"/>
              </w:rPr>
              <w:t>Entity động; không huấn luyện A/B làm đáp án chuẩn.</w:t>
            </w:r>
          </w:p>
        </w:tc>
      </w:tr>
    </w:tbl>
    <w:p w14:paraId="0EB51B40">
      <w:pPr>
        <w:spacing w:after="40"/>
      </w:pPr>
    </w:p>
    <w:p w14:paraId="45906C5F">
      <w:pPr>
        <w:pStyle w:val="3"/>
      </w:pPr>
      <w:r>
        <w:t>C02 ANSWER_CHOICE_2</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9"/>
        <w:gridCol w:w="6214"/>
        <w:gridCol w:w="2461"/>
      </w:tblGrid>
      <w:tr w14:paraId="4C4B5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blHeader/>
        </w:trPr>
        <w:tc>
          <w:tcPr>
            <w:tcW w:w="1944" w:type="dxa"/>
            <w:shd w:val="clear" w:color="auto" w:fill="1F4E78"/>
            <w:vAlign w:val="center"/>
            <w:tcBorders>
              <w:top w:val="single" w:sz="4" w:color="D9D9D9"/>
              <w:bottom w:val="single" w:sz="4" w:color="D9D9D9"/>
              <w:left w:val="single" w:sz="4" w:color="D9D9D9"/>
              <w:right w:val="single" w:sz="4" w:color="D9D9D9"/>
            </w:tcBorders>
          </w:tcPr>
          <w:p w14:paraId="654921B9">
            <w:pPr>
              <w:keepNext/>
              <w:spacing w:after="0" w:line="240" w:lineRule="auto"/>
            </w:pPr>
            <w:r>
              <w:rPr>
                <w:b/>
                <w:color w:val="FFFFFF"/>
                <w:sz w:val="17"/>
              </w:rPr>
              <w:t>Allowed state</w:t>
            </w:r>
          </w:p>
        </w:tc>
        <w:tc>
          <w:tcPr>
            <w:tcW w:w="6408" w:type="dxa"/>
            <w:shd w:val="clear" w:color="auto" w:fill="1F4E78"/>
            <w:vAlign w:val="center"/>
            <w:tcBorders>
              <w:top w:val="single" w:sz="4" w:color="D9D9D9"/>
              <w:bottom w:val="single" w:sz="4" w:color="D9D9D9"/>
              <w:left w:val="single" w:sz="4" w:color="D9D9D9"/>
              <w:right w:val="single" w:sz="4" w:color="D9D9D9"/>
            </w:tcBorders>
          </w:tcPr>
          <w:p w14:paraId="209F3AE5">
            <w:pPr>
              <w:keepNext/>
              <w:spacing w:after="0" w:line="240" w:lineRule="auto"/>
            </w:pPr>
            <w:r>
              <w:rPr>
                <w:b/>
                <w:color w:val="FFFFFF"/>
                <w:sz w:val="17"/>
              </w:rPr>
              <w:t>Mẫu trẻ nói</w:t>
            </w:r>
          </w:p>
        </w:tc>
        <w:tc>
          <w:tcPr>
            <w:tcW w:w="2520" w:type="dxa"/>
            <w:shd w:val="clear" w:color="auto" w:fill="1F4E78"/>
            <w:vAlign w:val="center"/>
            <w:tcBorders>
              <w:top w:val="single" w:sz="4" w:color="D9D9D9"/>
              <w:bottom w:val="single" w:sz="4" w:color="D9D9D9"/>
              <w:left w:val="single" w:sz="4" w:color="D9D9D9"/>
              <w:right w:val="single" w:sz="4" w:color="D9D9D9"/>
            </w:tcBorders>
          </w:tcPr>
          <w:p w14:paraId="151947F3">
            <w:pPr>
              <w:keepNext/>
              <w:spacing w:after="0" w:line="240" w:lineRule="auto"/>
            </w:pPr>
            <w:r>
              <w:rPr>
                <w:b/>
                <w:color w:val="FFFFFF"/>
                <w:sz w:val="17"/>
              </w:rPr>
              <w:t>Action</w:t>
            </w:r>
          </w:p>
        </w:tc>
      </w:tr>
      <w:tr w14:paraId="35F1B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944"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2F575896">
            <w:pPr>
              <w:keepNext w:val="0"/>
              <w:spacing w:after="20" w:line="240" w:lineRule="auto"/>
            </w:pPr>
            <w:r>
              <w:rPr>
                <w:rFonts w:ascii="Arial" w:hAnsi="Arial"/>
                <w:sz w:val="16"/>
              </w:rPr>
              <w:t>Challenge đang chờ</w:t>
            </w:r>
          </w:p>
        </w:tc>
        <w:tc>
          <w:tcPr>
            <w:tcW w:w="6408"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187D2F09">
            <w:pPr>
              <w:keepNext w:val="0"/>
              <w:spacing w:after="20" w:line="240" w:lineRule="auto"/>
              <w:rPr>
                <w:rFonts w:hint="default"/>
                <w:lang w:val="vi-VN"/>
              </w:rPr>
            </w:pPr>
            <w:r>
              <w:rPr>
                <w:rFonts w:ascii="Arial" w:hAnsi="Arial"/>
                <w:sz w:val="16"/>
              </w:rPr>
              <w:t>[đáp án 2 đầy đủ]; Mình chọn [đáp án 2]; Đáp án là [đáp án 2]; Câu [đáp án 2]; Mình nghĩ là [đáp án 2]</w:t>
            </w:r>
            <w:r>
              <w:rPr>
                <w:rFonts w:hint="default"/>
                <w:sz w:val="16"/>
                <w:lang w:val="vi-VN"/>
              </w:rPr>
              <w:t xml:space="preserve">; Chọn </w:t>
            </w:r>
            <w:r>
              <w:rPr>
                <w:rFonts w:ascii="Arial" w:hAnsi="Arial"/>
                <w:sz w:val="16"/>
              </w:rPr>
              <w:t xml:space="preserve">[đáp án </w:t>
            </w:r>
            <w:r>
              <w:rPr>
                <w:rFonts w:hint="default"/>
                <w:sz w:val="16"/>
                <w:lang w:val="vi-VN"/>
              </w:rPr>
              <w:t>2</w:t>
            </w:r>
            <w:r>
              <w:rPr>
                <w:rFonts w:ascii="Arial" w:hAnsi="Arial"/>
                <w:sz w:val="16"/>
              </w:rPr>
              <w:t>]</w:t>
            </w:r>
            <w:r>
              <w:rPr>
                <w:rFonts w:hint="default"/>
                <w:sz w:val="16"/>
                <w:lang w:val="vi-VN"/>
              </w:rPr>
              <w:t xml:space="preserve">; Chắc là </w:t>
            </w:r>
            <w:r>
              <w:rPr>
                <w:rFonts w:ascii="Arial" w:hAnsi="Arial"/>
                <w:sz w:val="16"/>
              </w:rPr>
              <w:t xml:space="preserve">[đáp án </w:t>
            </w:r>
            <w:r>
              <w:rPr>
                <w:rFonts w:hint="default"/>
                <w:sz w:val="16"/>
                <w:lang w:val="vi-VN"/>
              </w:rPr>
              <w:t>2</w:t>
            </w:r>
            <w:r>
              <w:rPr>
                <w:rFonts w:ascii="Arial" w:hAnsi="Arial"/>
                <w:sz w:val="16"/>
              </w:rPr>
              <w:t>]</w:t>
            </w:r>
            <w:r>
              <w:rPr>
                <w:rFonts w:hint="default"/>
                <w:sz w:val="16"/>
                <w:lang w:val="vi-VN"/>
              </w:rPr>
              <w:t xml:space="preserve">; </w:t>
            </w:r>
            <w:r>
              <w:rPr>
                <w:rFonts w:ascii="Arial" w:hAnsi="Arial"/>
                <w:sz w:val="16"/>
              </w:rPr>
              <w:t xml:space="preserve">[đáp án </w:t>
            </w:r>
            <w:r>
              <w:rPr>
                <w:rFonts w:hint="default"/>
                <w:sz w:val="16"/>
                <w:lang w:val="vi-VN"/>
              </w:rPr>
              <w:t>2</w:t>
            </w:r>
            <w:r>
              <w:rPr>
                <w:rFonts w:ascii="Arial" w:hAnsi="Arial"/>
                <w:sz w:val="16"/>
              </w:rPr>
              <w:t>]</w:t>
            </w:r>
            <w:r>
              <w:rPr>
                <w:rFonts w:hint="default"/>
                <w:sz w:val="16"/>
                <w:lang w:val="vi-VN"/>
              </w:rPr>
              <w:t xml:space="preserve"> đi</w:t>
            </w:r>
          </w:p>
        </w:tc>
        <w:tc>
          <w:tcPr>
            <w:tcW w:w="252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61B76A71">
            <w:pPr>
              <w:keepNext w:val="0"/>
              <w:spacing w:after="20" w:line="240" w:lineRule="auto"/>
            </w:pPr>
            <w:r>
              <w:rPr>
                <w:rFonts w:ascii="Arial" w:hAnsi="Arial"/>
                <w:sz w:val="16"/>
              </w:rPr>
              <w:t>Entity động; match nội dung English.</w:t>
            </w:r>
          </w:p>
        </w:tc>
      </w:tr>
    </w:tbl>
    <w:p w14:paraId="4D5320D4">
      <w:pPr>
        <w:spacing w:after="40"/>
      </w:pPr>
    </w:p>
    <w:p w14:paraId="51A027C6">
      <w:pPr>
        <w:pStyle w:val="2"/>
      </w:pPr>
      <w:r>
        <w:t>5 Lời HOMI cần thêm hoặc sửa</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2"/>
        <w:gridCol w:w="2643"/>
        <w:gridCol w:w="4546"/>
        <w:gridCol w:w="2383"/>
      </w:tblGrid>
      <w:tr w14:paraId="2440E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blHeader/>
        </w:trPr>
        <w:tc>
          <w:tcPr>
            <w:tcW w:w="1080" w:type="dxa"/>
            <w:shd w:val="clear" w:color="auto" w:fill="1F4E78"/>
            <w:vAlign w:val="center"/>
            <w:tcBorders>
              <w:top w:val="single" w:sz="4" w:color="D9D9D9"/>
              <w:bottom w:val="single" w:sz="4" w:color="D9D9D9"/>
              <w:left w:val="single" w:sz="4" w:color="D9D9D9"/>
              <w:right w:val="single" w:sz="4" w:color="D9D9D9"/>
            </w:tcBorders>
          </w:tcPr>
          <w:p w14:paraId="776F63A9">
            <w:pPr>
              <w:keepNext/>
              <w:spacing w:after="0" w:line="240" w:lineRule="auto"/>
            </w:pPr>
            <w:r>
              <w:rPr>
                <w:b/>
                <w:color w:val="FFFFFF"/>
                <w:sz w:val="17"/>
              </w:rPr>
              <w:t>Đánh dấu</w:t>
            </w:r>
          </w:p>
        </w:tc>
        <w:tc>
          <w:tcPr>
            <w:tcW w:w="2088" w:type="dxa"/>
            <w:shd w:val="clear" w:color="auto" w:fill="1F4E78"/>
            <w:vAlign w:val="center"/>
            <w:tcBorders>
              <w:top w:val="single" w:sz="4" w:color="D9D9D9"/>
              <w:bottom w:val="single" w:sz="4" w:color="D9D9D9"/>
              <w:left w:val="single" w:sz="4" w:color="D9D9D9"/>
              <w:right w:val="single" w:sz="4" w:color="D9D9D9"/>
            </w:tcBorders>
          </w:tcPr>
          <w:p w14:paraId="16AD8B68">
            <w:pPr>
              <w:keepNext/>
              <w:spacing w:after="0" w:line="240" w:lineRule="auto"/>
            </w:pPr>
            <w:r>
              <w:rPr>
                <w:b/>
                <w:color w:val="FFFFFF"/>
                <w:sz w:val="17"/>
              </w:rPr>
              <w:t>STATE_ID</w:t>
            </w:r>
          </w:p>
        </w:tc>
        <w:tc>
          <w:tcPr>
            <w:tcW w:w="5112" w:type="dxa"/>
            <w:shd w:val="clear" w:color="auto" w:fill="1F4E78"/>
            <w:vAlign w:val="center"/>
            <w:tcBorders>
              <w:top w:val="single" w:sz="4" w:color="D9D9D9"/>
              <w:bottom w:val="single" w:sz="4" w:color="D9D9D9"/>
              <w:left w:val="single" w:sz="4" w:color="D9D9D9"/>
              <w:right w:val="single" w:sz="4" w:color="D9D9D9"/>
            </w:tcBorders>
          </w:tcPr>
          <w:p w14:paraId="3A687F74">
            <w:pPr>
              <w:keepNext/>
              <w:spacing w:after="0" w:line="240" w:lineRule="auto"/>
            </w:pPr>
            <w:r>
              <w:rPr>
                <w:b/>
                <w:color w:val="FFFFFF"/>
                <w:sz w:val="17"/>
              </w:rPr>
              <w:t>TTS chuẩn</w:t>
            </w:r>
          </w:p>
        </w:tc>
        <w:tc>
          <w:tcPr>
            <w:tcW w:w="2592" w:type="dxa"/>
            <w:shd w:val="clear" w:color="auto" w:fill="1F4E78"/>
            <w:vAlign w:val="center"/>
            <w:tcBorders>
              <w:top w:val="single" w:sz="4" w:color="D9D9D9"/>
              <w:bottom w:val="single" w:sz="4" w:color="D9D9D9"/>
              <w:left w:val="single" w:sz="4" w:color="D9D9D9"/>
              <w:right w:val="single" w:sz="4" w:color="D9D9D9"/>
            </w:tcBorders>
          </w:tcPr>
          <w:p w14:paraId="48A036DA">
            <w:pPr>
              <w:keepNext/>
              <w:spacing w:after="0" w:line="240" w:lineRule="auto"/>
            </w:pPr>
            <w:r>
              <w:rPr>
                <w:b/>
                <w:color w:val="FFFFFF"/>
                <w:sz w:val="17"/>
              </w:rPr>
              <w:t>Ghi chú</w:t>
            </w:r>
          </w:p>
        </w:tc>
      </w:tr>
      <w:tr w14:paraId="5FA76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08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36C7CBE8">
            <w:pPr>
              <w:keepNext w:val="0"/>
              <w:spacing w:after="20" w:line="240" w:lineRule="auto"/>
            </w:pPr>
            <w:r>
              <w:rPr>
                <w:rFonts w:ascii="Arial" w:hAnsi="Arial"/>
                <w:sz w:val="16"/>
              </w:rPr>
              <w:t>[SỬA]</w:t>
            </w:r>
          </w:p>
        </w:tc>
        <w:tc>
          <w:tcPr>
            <w:tcW w:w="2088"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0F7D7571">
            <w:pPr>
              <w:keepNext w:val="0"/>
              <w:spacing w:after="20" w:line="240" w:lineRule="auto"/>
            </w:pPr>
            <w:r>
              <w:rPr>
                <w:rFonts w:ascii="Arial" w:hAnsi="Arial"/>
                <w:sz w:val="16"/>
              </w:rPr>
              <w:t>MAIN_MENU</w:t>
            </w:r>
          </w:p>
        </w:tc>
        <w:tc>
          <w:tcPr>
            <w:tcW w:w="5112"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28430D77">
            <w:pPr>
              <w:keepNext w:val="0"/>
              <w:spacing w:after="20" w:line="240" w:lineRule="auto"/>
            </w:pPr>
            <w:r>
              <w:rPr>
                <w:rFonts w:ascii="Arial" w:hAnsi="Arial"/>
                <w:sz w:val="16"/>
              </w:rPr>
              <w:t>HOMI đây. Bạn muốn dịch tiếng Anh, học</w:t>
            </w:r>
            <w:r>
              <w:rPr>
                <w:rFonts w:hint="default"/>
                <w:sz w:val="16"/>
                <w:lang w:val="vi-VN"/>
              </w:rPr>
              <w:t xml:space="preserve"> </w:t>
            </w:r>
            <w:r>
              <w:rPr>
                <w:rFonts w:ascii="Arial" w:hAnsi="Arial"/>
                <w:sz w:val="16"/>
              </w:rPr>
              <w:t>Chủ đề hay Bộ từ vựng?</w:t>
            </w:r>
          </w:p>
        </w:tc>
        <w:tc>
          <w:tcPr>
            <w:tcW w:w="2592"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240A9921">
            <w:pPr>
              <w:keepNext w:val="0"/>
              <w:spacing w:after="20" w:line="240" w:lineRule="auto"/>
            </w:pPr>
            <w:r>
              <w:rPr>
                <w:rFonts w:ascii="Arial" w:hAnsi="Arial"/>
                <w:sz w:val="16"/>
              </w:rPr>
              <w:t>Thay “học từ mới”.</w:t>
            </w:r>
          </w:p>
        </w:tc>
      </w:tr>
      <w:tr w14:paraId="1977D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080"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25E6C8E6">
            <w:pPr>
              <w:keepNext w:val="0"/>
              <w:spacing w:after="20" w:line="240" w:lineRule="auto"/>
            </w:pPr>
            <w:r>
              <w:rPr>
                <w:rFonts w:ascii="Arial" w:hAnsi="Arial"/>
                <w:sz w:val="16"/>
              </w:rPr>
              <w:t>[MỚI]</w:t>
            </w:r>
          </w:p>
        </w:tc>
        <w:tc>
          <w:tcPr>
            <w:tcW w:w="2088"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6169D53C">
            <w:pPr>
              <w:keepNext w:val="0"/>
              <w:spacing w:after="20" w:line="240" w:lineRule="auto"/>
            </w:pPr>
            <w:r>
              <w:rPr>
                <w:rFonts w:ascii="Arial" w:hAnsi="Arial"/>
                <w:sz w:val="16"/>
              </w:rPr>
              <w:t>VOCAB_MENU_01</w:t>
            </w:r>
          </w:p>
        </w:tc>
        <w:tc>
          <w:tcPr>
            <w:tcW w:w="5112"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2589F0D0">
            <w:pPr>
              <w:keepNext w:val="0"/>
              <w:spacing w:after="20" w:line="240" w:lineRule="auto"/>
            </w:pPr>
            <w:r>
              <w:rPr>
                <w:rFonts w:ascii="Arial" w:hAnsi="Arial"/>
                <w:sz w:val="16"/>
              </w:rPr>
              <w:t>Bạn muốn học phần Ba mẹ đã thêm, Ngôi sao hay Luyện lại?</w:t>
            </w:r>
          </w:p>
        </w:tc>
        <w:tc>
          <w:tcPr>
            <w:tcW w:w="2592"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5CD248FE">
            <w:pPr>
              <w:keepNext w:val="0"/>
              <w:spacing w:after="20" w:line="240" w:lineRule="auto"/>
            </w:pPr>
            <w:r>
              <w:rPr>
                <w:rFonts w:ascii="Arial" w:hAnsi="Arial"/>
                <w:sz w:val="16"/>
              </w:rPr>
              <w:t>Menu chuẩn 3 phần.</w:t>
            </w:r>
          </w:p>
        </w:tc>
      </w:tr>
      <w:tr w14:paraId="08889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08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4D817BE5">
            <w:pPr>
              <w:keepNext w:val="0"/>
              <w:spacing w:after="20" w:line="240" w:lineRule="auto"/>
            </w:pPr>
            <w:r>
              <w:rPr>
                <w:rFonts w:ascii="Arial" w:hAnsi="Arial"/>
                <w:sz w:val="16"/>
              </w:rPr>
              <w:t>[MỚI]</w:t>
            </w:r>
          </w:p>
        </w:tc>
        <w:tc>
          <w:tcPr>
            <w:tcW w:w="2088"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00F3E5DD">
            <w:pPr>
              <w:keepNext w:val="0"/>
              <w:spacing w:after="20" w:line="240" w:lineRule="auto"/>
            </w:pPr>
            <w:r>
              <w:rPr>
                <w:rFonts w:ascii="Arial" w:hAnsi="Arial"/>
                <w:sz w:val="16"/>
              </w:rPr>
              <w:t>TODAY_INTRO_01</w:t>
            </w:r>
          </w:p>
        </w:tc>
        <w:tc>
          <w:tcPr>
            <w:tcW w:w="5112"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2AFF95E1">
            <w:pPr>
              <w:keepNext w:val="0"/>
              <w:spacing w:after="20" w:line="240" w:lineRule="auto"/>
            </w:pPr>
            <w:r>
              <w:rPr>
                <w:rFonts w:ascii="Arial" w:hAnsi="Arial"/>
                <w:sz w:val="16"/>
              </w:rPr>
              <w:t>Đã có nội dung mới cho bạn. Bắt đầu học thôi!</w:t>
            </w:r>
          </w:p>
        </w:tc>
        <w:tc>
          <w:tcPr>
            <w:tcW w:w="2592"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55726100">
            <w:pPr>
              <w:keepNext w:val="0"/>
              <w:spacing w:after="20" w:line="240" w:lineRule="auto"/>
            </w:pPr>
            <w:r>
              <w:rPr>
                <w:rFonts w:ascii="Arial" w:hAnsi="Arial"/>
                <w:sz w:val="16"/>
              </w:rPr>
              <w:t>Today tự mở.</w:t>
            </w:r>
          </w:p>
        </w:tc>
      </w:tr>
      <w:tr w14:paraId="634A4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080"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7200B688">
            <w:pPr>
              <w:keepNext w:val="0"/>
              <w:spacing w:after="20" w:line="240" w:lineRule="auto"/>
            </w:pPr>
            <w:r>
              <w:rPr>
                <w:rFonts w:ascii="Arial" w:hAnsi="Arial"/>
                <w:sz w:val="16"/>
              </w:rPr>
              <w:t>[MỚI]</w:t>
            </w:r>
          </w:p>
        </w:tc>
        <w:tc>
          <w:tcPr>
            <w:tcW w:w="2088"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4EFDE57E">
            <w:pPr>
              <w:keepNext w:val="0"/>
              <w:spacing w:after="20" w:line="240" w:lineRule="auto"/>
            </w:pPr>
            <w:r>
              <w:rPr>
                <w:rFonts w:ascii="Arial" w:hAnsi="Arial"/>
                <w:sz w:val="16"/>
              </w:rPr>
              <w:t>TODAY_RESUME_01</w:t>
            </w:r>
          </w:p>
        </w:tc>
        <w:tc>
          <w:tcPr>
            <w:tcW w:w="5112"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01F79563">
            <w:pPr>
              <w:keepNext w:val="0"/>
              <w:spacing w:after="20" w:line="240" w:lineRule="auto"/>
            </w:pPr>
            <w:r>
              <w:rPr>
                <w:rFonts w:ascii="Arial" w:hAnsi="Arial"/>
                <w:sz w:val="16"/>
              </w:rPr>
              <w:t>Mình học tiếp Danh sách hôm nay nhé.</w:t>
            </w:r>
          </w:p>
        </w:tc>
        <w:tc>
          <w:tcPr>
            <w:tcW w:w="2592"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11293D45">
            <w:pPr>
              <w:keepNext w:val="0"/>
              <w:spacing w:after="20" w:line="240" w:lineRule="auto"/>
            </w:pPr>
            <w:r>
              <w:rPr>
                <w:rFonts w:ascii="Arial" w:hAnsi="Arial"/>
                <w:sz w:val="16"/>
              </w:rPr>
              <w:t>Replay item đang dở EN→VN.</w:t>
            </w:r>
          </w:p>
        </w:tc>
      </w:tr>
      <w:tr w14:paraId="7F82A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08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7A0A6FE4">
            <w:pPr>
              <w:keepNext w:val="0"/>
              <w:spacing w:after="20" w:line="240" w:lineRule="auto"/>
            </w:pPr>
            <w:r>
              <w:rPr>
                <w:rFonts w:ascii="Arial" w:hAnsi="Arial"/>
                <w:sz w:val="16"/>
              </w:rPr>
              <w:t>[MỚI]</w:t>
            </w:r>
          </w:p>
        </w:tc>
        <w:tc>
          <w:tcPr>
            <w:tcW w:w="2088"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38527E42">
            <w:pPr>
              <w:keepNext w:val="0"/>
              <w:spacing w:after="20" w:line="240" w:lineRule="auto"/>
            </w:pPr>
            <w:r>
              <w:rPr>
                <w:rFonts w:ascii="Arial" w:hAnsi="Arial"/>
                <w:sz w:val="16"/>
              </w:rPr>
              <w:t>TODAY_BLOCK_END_01</w:t>
            </w:r>
          </w:p>
        </w:tc>
        <w:tc>
          <w:tcPr>
            <w:tcW w:w="5112"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58DCB23A">
            <w:pPr>
              <w:keepNext w:val="0"/>
              <w:spacing w:after="20" w:line="240" w:lineRule="auto"/>
            </w:pPr>
            <w:r>
              <w:rPr>
                <w:rFonts w:ascii="Arial" w:hAnsi="Arial"/>
                <w:sz w:val="16"/>
              </w:rPr>
              <w:t>Bạn muốn học nội dung khác hay học lại?</w:t>
            </w:r>
          </w:p>
        </w:tc>
        <w:tc>
          <w:tcPr>
            <w:tcW w:w="2592"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585EB70F">
            <w:pPr>
              <w:keepNext w:val="0"/>
              <w:spacing w:after="20" w:line="240" w:lineRule="auto"/>
            </w:pPr>
            <w:r>
              <w:rPr>
                <w:rFonts w:ascii="Arial" w:hAnsi="Arial"/>
                <w:sz w:val="16"/>
              </w:rPr>
              <w:t>Chỉ node cuối.</w:t>
            </w:r>
          </w:p>
        </w:tc>
      </w:tr>
      <w:tr w14:paraId="590E3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080"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316C9666">
            <w:pPr>
              <w:keepNext w:val="0"/>
              <w:spacing w:after="20" w:line="240" w:lineRule="auto"/>
            </w:pPr>
            <w:r>
              <w:rPr>
                <w:rFonts w:ascii="Arial" w:hAnsi="Arial"/>
                <w:sz w:val="16"/>
              </w:rPr>
              <w:t>[MỚI]</w:t>
            </w:r>
          </w:p>
        </w:tc>
        <w:tc>
          <w:tcPr>
            <w:tcW w:w="2088"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248640C3">
            <w:pPr>
              <w:keepNext w:val="0"/>
              <w:spacing w:after="20" w:line="240" w:lineRule="auto"/>
            </w:pPr>
            <w:r>
              <w:rPr>
                <w:rFonts w:ascii="Arial" w:hAnsi="Arial"/>
                <w:sz w:val="16"/>
              </w:rPr>
              <w:t>PARENT_LIST_SHORT_01</w:t>
            </w:r>
          </w:p>
        </w:tc>
        <w:tc>
          <w:tcPr>
            <w:tcW w:w="5112"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065960FF">
            <w:pPr>
              <w:keepNext w:val="0"/>
              <w:spacing w:after="20" w:line="240" w:lineRule="auto"/>
            </w:pPr>
            <w:r>
              <w:rPr>
                <w:rFonts w:ascii="Arial" w:hAnsi="Arial"/>
                <w:sz w:val="16"/>
              </w:rPr>
              <w:t>Mình cùng nghe nhé.</w:t>
            </w:r>
          </w:p>
        </w:tc>
        <w:tc>
          <w:tcPr>
            <w:tcW w:w="2592"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14DE4049">
            <w:pPr>
              <w:keepNext w:val="0"/>
              <w:spacing w:after="20" w:line="240" w:lineRule="auto"/>
            </w:pPr>
            <w:r>
              <w:rPr>
                <w:rFonts w:ascii="Arial" w:hAnsi="Arial"/>
                <w:sz w:val="16"/>
              </w:rPr>
              <w:t>Phần chỉ nghe.</w:t>
            </w:r>
          </w:p>
        </w:tc>
      </w:tr>
      <w:tr w14:paraId="481C6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08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37464CC6">
            <w:pPr>
              <w:keepNext w:val="0"/>
              <w:spacing w:after="20" w:line="240" w:lineRule="auto"/>
            </w:pPr>
            <w:r>
              <w:rPr>
                <w:rFonts w:ascii="Arial" w:hAnsi="Arial"/>
                <w:sz w:val="16"/>
              </w:rPr>
              <w:t>[MỚI]</w:t>
            </w:r>
          </w:p>
        </w:tc>
        <w:tc>
          <w:tcPr>
            <w:tcW w:w="2088"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6C46FA81">
            <w:pPr>
              <w:keepNext w:val="0"/>
              <w:spacing w:after="20" w:line="240" w:lineRule="auto"/>
            </w:pPr>
            <w:r>
              <w:rPr>
                <w:rFonts w:ascii="Arial" w:hAnsi="Arial"/>
                <w:sz w:val="16"/>
              </w:rPr>
              <w:t>PARENT_LIST_BLOCK_END_01</w:t>
            </w:r>
          </w:p>
        </w:tc>
        <w:tc>
          <w:tcPr>
            <w:tcW w:w="5112"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64437FEA">
            <w:pPr>
              <w:keepNext w:val="0"/>
              <w:spacing w:after="20" w:line="240" w:lineRule="auto"/>
            </w:pPr>
            <w:r>
              <w:rPr>
                <w:rFonts w:ascii="Arial" w:hAnsi="Arial"/>
                <w:sz w:val="16"/>
              </w:rPr>
              <w:t>Bạn muốn học nội dung khác hay học tiếp?</w:t>
            </w:r>
          </w:p>
        </w:tc>
        <w:tc>
          <w:tcPr>
            <w:tcW w:w="2592"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111BC181">
            <w:pPr>
              <w:keepNext w:val="0"/>
              <w:spacing w:after="20" w:line="240" w:lineRule="auto"/>
            </w:pPr>
            <w:r>
              <w:rPr>
                <w:rFonts w:ascii="Arial" w:hAnsi="Arial"/>
                <w:sz w:val="16"/>
              </w:rPr>
              <w:t>Còn dữ liệu.</w:t>
            </w:r>
          </w:p>
        </w:tc>
      </w:tr>
      <w:tr w14:paraId="77CF2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080"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128EDA8E">
            <w:pPr>
              <w:keepNext w:val="0"/>
              <w:spacing w:after="20" w:line="240" w:lineRule="auto"/>
            </w:pPr>
            <w:r>
              <w:rPr>
                <w:rFonts w:ascii="Arial" w:hAnsi="Arial"/>
                <w:sz w:val="16"/>
              </w:rPr>
              <w:t>[MỚI]</w:t>
            </w:r>
          </w:p>
        </w:tc>
        <w:tc>
          <w:tcPr>
            <w:tcW w:w="2088"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422F48C3">
            <w:pPr>
              <w:keepNext w:val="0"/>
              <w:spacing w:after="20" w:line="240" w:lineRule="auto"/>
            </w:pPr>
            <w:r>
              <w:rPr>
                <w:rFonts w:ascii="Arial" w:hAnsi="Arial"/>
                <w:sz w:val="16"/>
              </w:rPr>
              <w:t>PARENT_LIST_END_01</w:t>
            </w:r>
          </w:p>
        </w:tc>
        <w:tc>
          <w:tcPr>
            <w:tcW w:w="5112"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745345D4">
            <w:pPr>
              <w:keepNext w:val="0"/>
              <w:spacing w:after="20" w:line="240" w:lineRule="auto"/>
            </w:pPr>
            <w:r>
              <w:rPr>
                <w:rFonts w:ascii="Arial" w:hAnsi="Arial"/>
                <w:sz w:val="16"/>
              </w:rPr>
              <w:t>Bạn đã nghe hết rồi. Bạn muốn học nội dung khác hay học lại?</w:t>
            </w:r>
          </w:p>
        </w:tc>
        <w:tc>
          <w:tcPr>
            <w:tcW w:w="2592"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5E918F02">
            <w:pPr>
              <w:keepNext w:val="0"/>
              <w:spacing w:after="20" w:line="240" w:lineRule="auto"/>
            </w:pPr>
            <w:r>
              <w:rPr>
                <w:rFonts w:ascii="Arial" w:hAnsi="Arial"/>
                <w:sz w:val="16"/>
              </w:rPr>
              <w:t>Hết toàn bộ.</w:t>
            </w:r>
          </w:p>
        </w:tc>
      </w:tr>
      <w:tr w14:paraId="270FE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08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2339EFB4">
            <w:pPr>
              <w:keepNext w:val="0"/>
              <w:spacing w:after="20" w:line="240" w:lineRule="auto"/>
            </w:pPr>
            <w:r>
              <w:rPr>
                <w:rFonts w:ascii="Arial" w:hAnsi="Arial"/>
                <w:sz w:val="16"/>
              </w:rPr>
              <w:t>[MỚI]</w:t>
            </w:r>
          </w:p>
        </w:tc>
        <w:tc>
          <w:tcPr>
            <w:tcW w:w="2088"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606B64F9">
            <w:pPr>
              <w:keepNext w:val="0"/>
              <w:spacing w:after="20" w:line="240" w:lineRule="auto"/>
            </w:pPr>
            <w:r>
              <w:rPr>
                <w:rFonts w:ascii="Arial" w:hAnsi="Arial"/>
                <w:sz w:val="16"/>
              </w:rPr>
              <w:t>PARENT_LIST_EMPTY_01</w:t>
            </w:r>
          </w:p>
        </w:tc>
        <w:tc>
          <w:tcPr>
            <w:tcW w:w="5112"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604B87EE">
            <w:pPr>
              <w:keepNext w:val="0"/>
              <w:spacing w:after="20" w:line="240" w:lineRule="auto"/>
            </w:pPr>
            <w:r>
              <w:rPr>
                <w:rFonts w:ascii="Arial" w:hAnsi="Arial"/>
                <w:sz w:val="16"/>
              </w:rPr>
              <w:t>Chưa có nội dung ở phần này. Bạn muốn học Ngôi sao hay Luyện lại?</w:t>
            </w:r>
          </w:p>
        </w:tc>
        <w:tc>
          <w:tcPr>
            <w:tcW w:w="2592"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0ABDFE33">
            <w:pPr>
              <w:keepNext w:val="0"/>
              <w:spacing w:after="20" w:line="240" w:lineRule="auto"/>
            </w:pPr>
            <w:r>
              <w:rPr>
                <w:rFonts w:ascii="Arial" w:hAnsi="Arial"/>
                <w:sz w:val="16"/>
              </w:rPr>
              <w:t>Empty-state.</w:t>
            </w:r>
          </w:p>
        </w:tc>
      </w:tr>
      <w:tr w14:paraId="54371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080"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1A96D350">
            <w:pPr>
              <w:keepNext w:val="0"/>
              <w:spacing w:after="20" w:line="240" w:lineRule="auto"/>
            </w:pPr>
            <w:r>
              <w:rPr>
                <w:rFonts w:ascii="Arial" w:hAnsi="Arial"/>
                <w:sz w:val="16"/>
              </w:rPr>
              <w:t>[MỚI]</w:t>
            </w:r>
          </w:p>
        </w:tc>
        <w:tc>
          <w:tcPr>
            <w:tcW w:w="2088"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3D6FA342">
            <w:pPr>
              <w:keepNext w:val="0"/>
              <w:spacing w:after="20" w:line="240" w:lineRule="auto"/>
            </w:pPr>
            <w:r>
              <w:rPr>
                <w:rFonts w:ascii="Arial" w:hAnsi="Arial"/>
                <w:sz w:val="16"/>
              </w:rPr>
              <w:t>STAR_INTRO_01</w:t>
            </w:r>
          </w:p>
        </w:tc>
        <w:tc>
          <w:tcPr>
            <w:tcW w:w="5112"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164A8BFE">
            <w:pPr>
              <w:keepNext w:val="0"/>
              <w:spacing w:after="20" w:line="240" w:lineRule="auto"/>
            </w:pPr>
            <w:r>
              <w:rPr>
                <w:rFonts w:ascii="Arial" w:hAnsi="Arial"/>
                <w:sz w:val="16"/>
              </w:rPr>
              <w:t>Mình cùng nghe Ngôi sao nhé.</w:t>
            </w:r>
          </w:p>
        </w:tc>
        <w:tc>
          <w:tcPr>
            <w:tcW w:w="2592"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2851BE88">
            <w:pPr>
              <w:keepNext w:val="0"/>
              <w:spacing w:after="20" w:line="240" w:lineRule="auto"/>
            </w:pPr>
            <w:r>
              <w:rPr>
                <w:rFonts w:ascii="Arial" w:hAnsi="Arial"/>
                <w:sz w:val="16"/>
              </w:rPr>
              <w:t>Có Star.</w:t>
            </w:r>
          </w:p>
        </w:tc>
      </w:tr>
      <w:tr w14:paraId="28AEA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08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7EE35FB8">
            <w:pPr>
              <w:keepNext w:val="0"/>
              <w:spacing w:after="20" w:line="240" w:lineRule="auto"/>
            </w:pPr>
            <w:r>
              <w:rPr>
                <w:rFonts w:ascii="Arial" w:hAnsi="Arial"/>
                <w:sz w:val="16"/>
              </w:rPr>
              <w:t>[MỚI]</w:t>
            </w:r>
          </w:p>
        </w:tc>
        <w:tc>
          <w:tcPr>
            <w:tcW w:w="2088"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43ED5788">
            <w:pPr>
              <w:keepNext w:val="0"/>
              <w:spacing w:after="20" w:line="240" w:lineRule="auto"/>
            </w:pPr>
            <w:r>
              <w:rPr>
                <w:rFonts w:ascii="Arial" w:hAnsi="Arial"/>
                <w:sz w:val="16"/>
              </w:rPr>
              <w:t>STAR_INTRO_0_01</w:t>
            </w:r>
          </w:p>
        </w:tc>
        <w:tc>
          <w:tcPr>
            <w:tcW w:w="5112"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5DD0E648">
            <w:pPr>
              <w:keepNext w:val="0"/>
              <w:spacing w:after="20" w:line="240" w:lineRule="auto"/>
            </w:pPr>
            <w:r>
              <w:rPr>
                <w:rFonts w:ascii="Arial" w:hAnsi="Arial"/>
                <w:sz w:val="16"/>
              </w:rPr>
              <w:t>Bạn chưa có Ngôi sao nào. Bạn muốn học phần Ba mẹ đã thêm hay Luyện lại?</w:t>
            </w:r>
          </w:p>
        </w:tc>
        <w:tc>
          <w:tcPr>
            <w:tcW w:w="2592"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74CBA5E2">
            <w:pPr>
              <w:keepNext w:val="0"/>
              <w:spacing w:after="20" w:line="240" w:lineRule="auto"/>
            </w:pPr>
            <w:r>
              <w:rPr>
                <w:rFonts w:ascii="Arial" w:hAnsi="Arial"/>
                <w:sz w:val="16"/>
              </w:rPr>
              <w:t>0 Star.</w:t>
            </w:r>
          </w:p>
        </w:tc>
      </w:tr>
      <w:tr w14:paraId="28AE1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080"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196CE8AD">
            <w:pPr>
              <w:keepNext w:val="0"/>
              <w:spacing w:after="20" w:line="240" w:lineRule="auto"/>
            </w:pPr>
            <w:r>
              <w:rPr>
                <w:rFonts w:ascii="Arial" w:hAnsi="Arial"/>
                <w:sz w:val="16"/>
              </w:rPr>
              <w:t>[GIỮ]</w:t>
            </w:r>
          </w:p>
        </w:tc>
        <w:tc>
          <w:tcPr>
            <w:tcW w:w="2088"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10558441">
            <w:pPr>
              <w:keepNext w:val="0"/>
              <w:spacing w:after="20" w:line="240" w:lineRule="auto"/>
            </w:pPr>
            <w:r>
              <w:rPr>
                <w:rFonts w:ascii="Arial" w:hAnsi="Arial"/>
                <w:sz w:val="16"/>
              </w:rPr>
              <w:t>STAR_MY_VOICE_01</w:t>
            </w:r>
          </w:p>
        </w:tc>
        <w:tc>
          <w:tcPr>
            <w:tcW w:w="5112"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186FFE37">
            <w:pPr>
              <w:keepNext w:val="0"/>
              <w:spacing w:after="20" w:line="240" w:lineRule="auto"/>
            </w:pPr>
            <w:r>
              <w:rPr>
                <w:rFonts w:ascii="Arial" w:hAnsi="Arial"/>
                <w:sz w:val="16"/>
              </w:rPr>
              <w:t>Giọng của bạn đây.</w:t>
            </w:r>
          </w:p>
        </w:tc>
        <w:tc>
          <w:tcPr>
            <w:tcW w:w="2592"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50C7391E">
            <w:pPr>
              <w:keepNext w:val="0"/>
              <w:spacing w:after="20" w:line="240" w:lineRule="auto"/>
            </w:pPr>
            <w:r>
              <w:rPr>
                <w:rFonts w:ascii="Arial" w:hAnsi="Arial"/>
                <w:sz w:val="16"/>
              </w:rPr>
              <w:t>Chỉ trước recording Star đầu lượt; không lặp khi resume/nghe lại.</w:t>
            </w:r>
          </w:p>
        </w:tc>
      </w:tr>
      <w:tr w14:paraId="12010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08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229474D1">
            <w:pPr>
              <w:keepNext w:val="0"/>
              <w:spacing w:after="20" w:line="240" w:lineRule="auto"/>
            </w:pPr>
            <w:r>
              <w:rPr>
                <w:rFonts w:ascii="Arial" w:hAnsi="Arial"/>
                <w:sz w:val="16"/>
              </w:rPr>
              <w:t>[MỚI]</w:t>
            </w:r>
          </w:p>
        </w:tc>
        <w:tc>
          <w:tcPr>
            <w:tcW w:w="2088"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77B19D2F">
            <w:pPr>
              <w:keepNext w:val="0"/>
              <w:spacing w:after="20" w:line="240" w:lineRule="auto"/>
            </w:pPr>
            <w:r>
              <w:rPr>
                <w:rFonts w:ascii="Arial" w:hAnsi="Arial"/>
                <w:sz w:val="16"/>
              </w:rPr>
              <w:t>STAR_END_01</w:t>
            </w:r>
          </w:p>
        </w:tc>
        <w:tc>
          <w:tcPr>
            <w:tcW w:w="5112"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22207B25">
            <w:pPr>
              <w:keepNext w:val="0"/>
              <w:spacing w:after="20" w:line="240" w:lineRule="auto"/>
            </w:pPr>
            <w:r>
              <w:rPr>
                <w:rFonts w:ascii="Arial" w:hAnsi="Arial"/>
                <w:sz w:val="16"/>
              </w:rPr>
              <w:t>Bạn đã nghe hết Ngôi sao rồi. Bạn muốn học nội dung khác hay học lại?</w:t>
            </w:r>
          </w:p>
        </w:tc>
        <w:tc>
          <w:tcPr>
            <w:tcW w:w="2592"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4585AD8F">
            <w:pPr>
              <w:keepNext w:val="0"/>
              <w:spacing w:after="20" w:line="240" w:lineRule="auto"/>
            </w:pPr>
            <w:r>
              <w:rPr>
                <w:rFonts w:ascii="Arial" w:hAnsi="Arial"/>
                <w:sz w:val="16"/>
              </w:rPr>
              <w:t>Hết Star.</w:t>
            </w:r>
          </w:p>
        </w:tc>
      </w:tr>
      <w:tr w14:paraId="15FBC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080"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40095A72">
            <w:pPr>
              <w:keepNext w:val="0"/>
              <w:spacing w:after="20" w:line="240" w:lineRule="auto"/>
            </w:pPr>
            <w:r>
              <w:rPr>
                <w:rFonts w:ascii="Arial" w:hAnsi="Arial"/>
                <w:sz w:val="16"/>
              </w:rPr>
              <w:t>[MỚI]</w:t>
            </w:r>
          </w:p>
        </w:tc>
        <w:tc>
          <w:tcPr>
            <w:tcW w:w="2088"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58C55A94">
            <w:pPr>
              <w:keepNext w:val="0"/>
              <w:spacing w:after="20" w:line="240" w:lineRule="auto"/>
            </w:pPr>
            <w:r>
              <w:rPr>
                <w:rFonts w:ascii="Arial" w:hAnsi="Arial"/>
                <w:sz w:val="16"/>
              </w:rPr>
              <w:t>REVIEW_INTRO_01</w:t>
            </w:r>
          </w:p>
        </w:tc>
        <w:tc>
          <w:tcPr>
            <w:tcW w:w="5112"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73BDA83A">
            <w:pPr>
              <w:keepNext w:val="0"/>
              <w:spacing w:after="20" w:line="240" w:lineRule="auto"/>
            </w:pPr>
            <w:r>
              <w:rPr>
                <w:rFonts w:ascii="Arial" w:hAnsi="Arial"/>
                <w:sz w:val="16"/>
              </w:rPr>
              <w:t>Mình cùng luyện lại nhé. Bắt đầu thôi!</w:t>
            </w:r>
          </w:p>
        </w:tc>
        <w:tc>
          <w:tcPr>
            <w:tcW w:w="2592"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02FAD57F">
            <w:pPr>
              <w:keepNext w:val="0"/>
              <w:spacing w:after="20" w:line="240" w:lineRule="auto"/>
            </w:pPr>
            <w:r>
              <w:rPr>
                <w:rFonts w:ascii="Arial" w:hAnsi="Arial"/>
                <w:sz w:val="16"/>
              </w:rPr>
              <w:t>Review có target.</w:t>
            </w:r>
          </w:p>
        </w:tc>
      </w:tr>
      <w:tr w14:paraId="600D4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08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305E45D2">
            <w:pPr>
              <w:keepNext w:val="0"/>
              <w:spacing w:after="20" w:line="240" w:lineRule="auto"/>
            </w:pPr>
            <w:r>
              <w:rPr>
                <w:rFonts w:ascii="Arial" w:hAnsi="Arial"/>
                <w:sz w:val="16"/>
              </w:rPr>
              <w:t>[MỚI]</w:t>
            </w:r>
          </w:p>
        </w:tc>
        <w:tc>
          <w:tcPr>
            <w:tcW w:w="2088"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2DA9E6F1">
            <w:pPr>
              <w:keepNext w:val="0"/>
              <w:spacing w:after="20" w:line="240" w:lineRule="auto"/>
            </w:pPr>
            <w:r>
              <w:rPr>
                <w:rFonts w:ascii="Arial" w:hAnsi="Arial"/>
                <w:sz w:val="16"/>
              </w:rPr>
              <w:t>REVIEW_RESUME_01</w:t>
            </w:r>
          </w:p>
        </w:tc>
        <w:tc>
          <w:tcPr>
            <w:tcW w:w="5112"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42AEF74A">
            <w:pPr>
              <w:keepNext w:val="0"/>
              <w:spacing w:after="20" w:line="240" w:lineRule="auto"/>
            </w:pPr>
            <w:r>
              <w:rPr>
                <w:rFonts w:ascii="Arial" w:hAnsi="Arial"/>
                <w:sz w:val="16"/>
              </w:rPr>
              <w:t>Mình luyện tiếp nhé.</w:t>
            </w:r>
          </w:p>
        </w:tc>
        <w:tc>
          <w:tcPr>
            <w:tcW w:w="2592"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4C230D70">
            <w:pPr>
              <w:keepNext w:val="0"/>
              <w:spacing w:after="20" w:line="240" w:lineRule="auto"/>
            </w:pPr>
            <w:r>
              <w:rPr>
                <w:rFonts w:ascii="Arial" w:hAnsi="Arial"/>
                <w:sz w:val="16"/>
              </w:rPr>
              <w:t>Replay target EN→VN→cue, reset lượt 1.</w:t>
            </w:r>
          </w:p>
        </w:tc>
      </w:tr>
      <w:tr w14:paraId="76A3E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080"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51D2FE7A">
            <w:pPr>
              <w:keepNext w:val="0"/>
              <w:spacing w:after="20" w:line="240" w:lineRule="auto"/>
            </w:pPr>
            <w:r>
              <w:rPr>
                <w:rFonts w:ascii="Arial" w:hAnsi="Arial"/>
                <w:sz w:val="16"/>
              </w:rPr>
              <w:t>[MỚI]</w:t>
            </w:r>
          </w:p>
        </w:tc>
        <w:tc>
          <w:tcPr>
            <w:tcW w:w="2088"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08EA5253">
            <w:pPr>
              <w:keepNext w:val="0"/>
              <w:spacing w:after="20" w:line="240" w:lineRule="auto"/>
            </w:pPr>
            <w:r>
              <w:rPr>
                <w:rFonts w:ascii="Arial" w:hAnsi="Arial"/>
                <w:sz w:val="16"/>
              </w:rPr>
              <w:t>REVIEW_PASS_END_01</w:t>
            </w:r>
          </w:p>
        </w:tc>
        <w:tc>
          <w:tcPr>
            <w:tcW w:w="5112"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7C41F68C">
            <w:pPr>
              <w:keepNext w:val="0"/>
              <w:spacing w:after="20" w:line="240" w:lineRule="auto"/>
            </w:pPr>
            <w:r>
              <w:rPr>
                <w:rFonts w:ascii="Arial" w:hAnsi="Arial"/>
                <w:sz w:val="16"/>
              </w:rPr>
              <w:t>Mình đã luyện xong rồi. Bạn muốn học phần Ba mẹ đã thêm hay Ngôi sao?</w:t>
            </w:r>
          </w:p>
        </w:tc>
        <w:tc>
          <w:tcPr>
            <w:tcW w:w="2592"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3851534E">
            <w:pPr>
              <w:keepNext w:val="0"/>
              <w:spacing w:after="20" w:line="240" w:lineRule="auto"/>
            </w:pPr>
            <w:r>
              <w:rPr>
                <w:rFonts w:ascii="Arial" w:hAnsi="Arial"/>
                <w:sz w:val="16"/>
              </w:rPr>
              <w:t>Không cho học lại cùng phiên.</w:t>
            </w:r>
          </w:p>
        </w:tc>
      </w:tr>
      <w:tr w14:paraId="10879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08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2AB15CEB">
            <w:pPr>
              <w:keepNext w:val="0"/>
              <w:spacing w:after="20" w:line="240" w:lineRule="auto"/>
            </w:pPr>
            <w:r>
              <w:rPr>
                <w:rFonts w:ascii="Arial" w:hAnsi="Arial"/>
                <w:sz w:val="16"/>
              </w:rPr>
              <w:t>[MỚI]</w:t>
            </w:r>
          </w:p>
        </w:tc>
        <w:tc>
          <w:tcPr>
            <w:tcW w:w="2088"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77A04BEC">
            <w:pPr>
              <w:keepNext w:val="0"/>
              <w:spacing w:after="20" w:line="240" w:lineRule="auto"/>
            </w:pPr>
            <w:r>
              <w:rPr>
                <w:rFonts w:ascii="Arial" w:hAnsi="Arial"/>
                <w:sz w:val="16"/>
              </w:rPr>
              <w:t>TOPIC_SELECTION</w:t>
            </w:r>
          </w:p>
        </w:tc>
        <w:tc>
          <w:tcPr>
            <w:tcW w:w="5112"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7D542BEB">
            <w:pPr>
              <w:keepNext w:val="0"/>
              <w:spacing w:after="20" w:line="240" w:lineRule="auto"/>
            </w:pPr>
            <w:r>
              <w:rPr>
                <w:rFonts w:ascii="Arial" w:hAnsi="Arial"/>
                <w:sz w:val="16"/>
              </w:rPr>
              <w:t>Có [TOPIC_COUNT] Chủ đề. Bạn chọn Chủ đề số mấy?</w:t>
            </w:r>
          </w:p>
        </w:tc>
        <w:tc>
          <w:tcPr>
            <w:tcW w:w="2592"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345D124D">
            <w:pPr>
              <w:keepNext w:val="0"/>
              <w:spacing w:after="20" w:line="240" w:lineRule="auto"/>
            </w:pPr>
            <w:r>
              <w:rPr>
                <w:rFonts w:ascii="Arial" w:hAnsi="Arial"/>
                <w:sz w:val="16"/>
              </w:rPr>
              <w:t>Không đọc toàn bộ tên.</w:t>
            </w:r>
          </w:p>
        </w:tc>
      </w:tr>
      <w:tr w14:paraId="72607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080"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3C7B32DC">
            <w:pPr>
              <w:keepNext w:val="0"/>
              <w:spacing w:after="20" w:line="240" w:lineRule="auto"/>
            </w:pPr>
            <w:r>
              <w:rPr>
                <w:rFonts w:ascii="Arial" w:hAnsi="Arial"/>
                <w:sz w:val="16"/>
              </w:rPr>
              <w:t>[MỚI]</w:t>
            </w:r>
          </w:p>
        </w:tc>
        <w:tc>
          <w:tcPr>
            <w:tcW w:w="2088"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5E7DBE72">
            <w:pPr>
              <w:keepNext w:val="0"/>
              <w:spacing w:after="20" w:line="240" w:lineRule="auto"/>
            </w:pPr>
            <w:r>
              <w:rPr>
                <w:rFonts w:ascii="Arial" w:hAnsi="Arial"/>
                <w:sz w:val="16"/>
              </w:rPr>
              <w:t>COMPLETED_TOPIC_CHOICE</w:t>
            </w:r>
          </w:p>
        </w:tc>
        <w:tc>
          <w:tcPr>
            <w:tcW w:w="5112"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55B6D608">
            <w:pPr>
              <w:keepNext w:val="0"/>
              <w:spacing w:after="20" w:line="240" w:lineRule="auto"/>
            </w:pPr>
            <w:r>
              <w:rPr>
                <w:rFonts w:ascii="Arial" w:hAnsi="Arial"/>
                <w:sz w:val="16"/>
              </w:rPr>
              <w:t>Chủ đề [TOPIC_NO] bạn đã học xong rồi. Bạn muốn chọn Chủ đề khác hay học lại Chủ đề [TOPIC_NO]?</w:t>
            </w:r>
          </w:p>
        </w:tc>
        <w:tc>
          <w:tcPr>
            <w:tcW w:w="2592"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5321BBE1">
            <w:pPr>
              <w:keepNext w:val="0"/>
              <w:spacing w:after="20" w:line="240" w:lineRule="auto"/>
            </w:pPr>
            <w:r>
              <w:rPr>
                <w:rFonts w:ascii="Arial" w:hAnsi="Arial"/>
                <w:sz w:val="16"/>
              </w:rPr>
              <w:t>Thay Có/Không.</w:t>
            </w:r>
          </w:p>
        </w:tc>
      </w:tr>
      <w:tr w14:paraId="19B6B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08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55CD1E7C">
            <w:pPr>
              <w:keepNext w:val="0"/>
              <w:spacing w:after="20" w:line="240" w:lineRule="auto"/>
            </w:pPr>
            <w:r>
              <w:rPr>
                <w:rFonts w:ascii="Arial" w:hAnsi="Arial"/>
                <w:sz w:val="16"/>
              </w:rPr>
              <w:t>[MỚI]</w:t>
            </w:r>
          </w:p>
        </w:tc>
        <w:tc>
          <w:tcPr>
            <w:tcW w:w="2088"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2DC22074">
            <w:pPr>
              <w:keepNext w:val="0"/>
              <w:spacing w:after="20" w:line="240" w:lineRule="auto"/>
            </w:pPr>
            <w:r>
              <w:rPr>
                <w:rFonts w:ascii="Arial" w:hAnsi="Arial"/>
                <w:sz w:val="16"/>
              </w:rPr>
              <w:t>LESSON_END_CHOICE</w:t>
            </w:r>
          </w:p>
        </w:tc>
        <w:tc>
          <w:tcPr>
            <w:tcW w:w="5112"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635AFF35">
            <w:pPr>
              <w:keepNext w:val="0"/>
              <w:spacing w:after="20" w:line="240" w:lineRule="auto"/>
            </w:pPr>
            <w:r>
              <w:rPr>
                <w:rFonts w:ascii="Arial" w:hAnsi="Arial"/>
                <w:sz w:val="16"/>
              </w:rPr>
              <w:t>Bạn muốn học Bài [NEXT] hay học lại Bài [CURRENT]?</w:t>
            </w:r>
          </w:p>
        </w:tc>
        <w:tc>
          <w:tcPr>
            <w:tcW w:w="2592"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2E545A6E">
            <w:pPr>
              <w:keepNext w:val="0"/>
              <w:spacing w:after="20" w:line="240" w:lineRule="auto"/>
            </w:pPr>
            <w:r>
              <w:rPr>
                <w:rFonts w:ascii="Arial" w:hAnsi="Arial"/>
                <w:sz w:val="16"/>
              </w:rPr>
              <w:t>Scope rõ.</w:t>
            </w:r>
          </w:p>
        </w:tc>
      </w:tr>
      <w:tr w14:paraId="27B52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080"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24ADA030">
            <w:pPr>
              <w:keepNext w:val="0"/>
              <w:spacing w:after="20" w:line="240" w:lineRule="auto"/>
            </w:pPr>
            <w:r>
              <w:rPr>
                <w:rFonts w:ascii="Arial" w:hAnsi="Arial"/>
                <w:sz w:val="16"/>
              </w:rPr>
              <w:t>[MỚI]</w:t>
            </w:r>
          </w:p>
        </w:tc>
        <w:tc>
          <w:tcPr>
            <w:tcW w:w="2088"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0F60E6B1">
            <w:pPr>
              <w:keepNext w:val="0"/>
              <w:spacing w:after="20" w:line="240" w:lineRule="auto"/>
            </w:pPr>
            <w:r>
              <w:rPr>
                <w:rFonts w:ascii="Arial" w:hAnsi="Arial"/>
                <w:sz w:val="16"/>
              </w:rPr>
              <w:t>RESUME_CORE</w:t>
            </w:r>
          </w:p>
        </w:tc>
        <w:tc>
          <w:tcPr>
            <w:tcW w:w="5112"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2623047C">
            <w:pPr>
              <w:keepNext w:val="0"/>
              <w:spacing w:after="20" w:line="240" w:lineRule="auto"/>
            </w:pPr>
            <w:r>
              <w:rPr>
                <w:rFonts w:ascii="Arial" w:hAnsi="Arial"/>
                <w:sz w:val="16"/>
              </w:rPr>
              <w:t>Mình học tiếp Bài [LESSON_NO]: [LESSON_NAME] nhé.</w:t>
            </w:r>
          </w:p>
        </w:tc>
        <w:tc>
          <w:tcPr>
            <w:tcW w:w="2592"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02CB0AC3">
            <w:pPr>
              <w:keepNext w:val="0"/>
              <w:spacing w:after="20" w:line="240" w:lineRule="auto"/>
            </w:pPr>
            <w:r>
              <w:rPr>
                <w:rFonts w:ascii="Arial" w:hAnsi="Arial"/>
                <w:sz w:val="16"/>
              </w:rPr>
              <w:t>Sau đó replay EN→VN→cue.</w:t>
            </w:r>
          </w:p>
        </w:tc>
      </w:tr>
      <w:tr w14:paraId="32D79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08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61E7D3EA">
            <w:pPr>
              <w:keepNext w:val="0"/>
              <w:spacing w:after="20" w:line="240" w:lineRule="auto"/>
            </w:pPr>
            <w:r>
              <w:rPr>
                <w:rFonts w:ascii="Arial" w:hAnsi="Arial"/>
                <w:sz w:val="16"/>
              </w:rPr>
              <w:t>[MỚI]</w:t>
            </w:r>
          </w:p>
        </w:tc>
        <w:tc>
          <w:tcPr>
            <w:tcW w:w="2088"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1FACDF9F">
            <w:pPr>
              <w:keepNext w:val="0"/>
              <w:spacing w:after="20" w:line="240" w:lineRule="auto"/>
            </w:pPr>
            <w:r>
              <w:rPr>
                <w:rFonts w:ascii="Arial" w:hAnsi="Arial"/>
                <w:sz w:val="16"/>
              </w:rPr>
              <w:t>RESUME_CHALLENGE</w:t>
            </w:r>
          </w:p>
        </w:tc>
        <w:tc>
          <w:tcPr>
            <w:tcW w:w="5112"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74093498">
            <w:pPr>
              <w:keepNext w:val="0"/>
              <w:spacing w:after="20" w:line="240" w:lineRule="auto"/>
            </w:pPr>
            <w:r>
              <w:rPr>
                <w:rFonts w:ascii="Arial" w:hAnsi="Arial"/>
                <w:sz w:val="16"/>
              </w:rPr>
              <w:t>Mình tiếp tục câu thử thách nhé.</w:t>
            </w:r>
          </w:p>
        </w:tc>
        <w:tc>
          <w:tcPr>
            <w:tcW w:w="2592"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7AEB09E7">
            <w:pPr>
              <w:keepNext w:val="0"/>
              <w:spacing w:after="20" w:line="240" w:lineRule="auto"/>
            </w:pPr>
            <w:r>
              <w:rPr>
                <w:rFonts w:ascii="Arial" w:hAnsi="Arial"/>
                <w:sz w:val="16"/>
              </w:rPr>
              <w:t>Replay toàn bộ challenge.</w:t>
            </w:r>
          </w:p>
        </w:tc>
      </w:tr>
      <w:tr w14:paraId="1D92B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080"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013C4A33">
            <w:pPr>
              <w:keepNext w:val="0"/>
              <w:spacing w:after="20" w:line="240" w:lineRule="auto"/>
            </w:pPr>
            <w:r>
              <w:rPr>
                <w:rFonts w:ascii="Arial" w:hAnsi="Arial"/>
                <w:sz w:val="16"/>
              </w:rPr>
              <w:t>[GIỮ]</w:t>
            </w:r>
          </w:p>
        </w:tc>
        <w:tc>
          <w:tcPr>
            <w:tcW w:w="2088"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6B5D0C00">
            <w:pPr>
              <w:keepNext w:val="0"/>
              <w:spacing w:after="20" w:line="240" w:lineRule="auto"/>
            </w:pPr>
            <w:r>
              <w:rPr>
                <w:rFonts w:ascii="Arial" w:hAnsi="Arial"/>
                <w:sz w:val="16"/>
              </w:rPr>
              <w:t>PAUSE_AFTER_NO_RESPONSE</w:t>
            </w:r>
          </w:p>
        </w:tc>
        <w:tc>
          <w:tcPr>
            <w:tcW w:w="5112"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0C7FC3DC">
            <w:pPr>
              <w:keepNext w:val="0"/>
              <w:spacing w:after="20" w:line="240" w:lineRule="auto"/>
            </w:pPr>
            <w:r>
              <w:rPr>
                <w:rFonts w:ascii="Arial" w:hAnsi="Arial"/>
                <w:sz w:val="16"/>
              </w:rPr>
              <w:t>Mình tạm dừng nhé.</w:t>
            </w:r>
          </w:p>
        </w:tc>
        <w:tc>
          <w:tcPr>
            <w:tcW w:w="2592"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552E52D6">
            <w:pPr>
              <w:keepNext w:val="0"/>
              <w:spacing w:after="20" w:line="240" w:lineRule="auto"/>
            </w:pPr>
            <w:r>
              <w:rPr>
                <w:rFonts w:ascii="Arial" w:hAnsi="Arial"/>
                <w:sz w:val="16"/>
              </w:rPr>
              <w:t>Sau 2 lần không phản hồi hợp lệ.</w:t>
            </w:r>
          </w:p>
        </w:tc>
      </w:tr>
      <w:tr w14:paraId="1D92B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080" w:type="dxa"/>
            <w:shd w:val="clear" w:color="auto" w:fill="FFFFFF"/>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013C4A33">
            <w:pPr>
              <w:keepNext w:val="0"/>
              <w:spacing w:after="20" w:line="240" w:lineRule="auto"/>
            </w:pPr>
            <w:r>
              <w:rPr>
                <w:rFonts w:ascii="Arial" w:hAnsi="Arial"/>
                <w:sz w:val="16"/>
              </w:rPr>
              <w:t>[SỬA]</w:t>
            </w:r>
          </w:p>
        </w:tc>
        <w:tc>
          <w:tcPr>
            <w:tcW w:w="2088" w:type="dxa"/>
            <w:shd w:val="clear" w:color="auto" w:fill="FFFFFF"/>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6B5D0C00">
            <w:pPr>
              <w:keepNext w:val="0"/>
              <w:spacing w:after="20" w:line="240" w:lineRule="auto"/>
            </w:pPr>
            <w:r>
              <w:rPr>
                <w:rFonts w:ascii="Arial" w:hAnsi="Arial"/>
                <w:sz w:val="16"/>
              </w:rPr>
              <w:t>TRANSLATE_STOP</w:t>
            </w:r>
          </w:p>
        </w:tc>
        <w:tc>
          <w:tcPr>
            <w:tcW w:w="5112" w:type="dxa"/>
            <w:shd w:val="clear" w:color="auto" w:fill="FFFFFF"/>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0C7FC3DC">
            <w:pPr>
              <w:keepNext w:val="0"/>
              <w:spacing w:after="20" w:line="240" w:lineRule="auto"/>
            </w:pPr>
            <w:r>
              <w:rPr>
                <w:rFonts w:ascii="Arial" w:hAnsi="Arial"/>
                <w:sz w:val="16"/>
              </w:rPr>
              <w:t>Đã dừng.</w:t>
            </w:r>
          </w:p>
        </w:tc>
        <w:tc>
          <w:tcPr>
            <w:tcW w:w="2592" w:type="dxa"/>
            <w:shd w:val="clear" w:color="auto" w:fill="FFFFFF"/>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552E52D6">
            <w:pPr>
              <w:keepNext w:val="0"/>
              <w:spacing w:after="20" w:line="240" w:lineRule="auto"/>
            </w:pPr>
            <w:r>
              <w:rPr>
                <w:rFonts w:ascii="Arial" w:hAnsi="Arial"/>
                <w:sz w:val="16"/>
              </w:rPr>
              <w:t>Chỉ thông báo; kết thúc phiên, không mở mic/menu.</w:t>
            </w:r>
          </w:p>
        </w:tc>
      </w:tr>
      <w:tr w14:paraId="1D92B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080"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013C4A33">
            <w:pPr>
              <w:keepNext w:val="0"/>
              <w:spacing w:after="20" w:line="240" w:lineRule="auto"/>
            </w:pPr>
            <w:r>
              <w:rPr>
                <w:rFonts w:ascii="Arial" w:hAnsi="Arial"/>
                <w:sz w:val="16"/>
              </w:rPr>
              <w:t>[MỚI]</w:t>
            </w:r>
          </w:p>
        </w:tc>
        <w:tc>
          <w:tcPr>
            <w:tcW w:w="2088"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6B5D0C00">
            <w:pPr>
              <w:keepNext w:val="0"/>
              <w:spacing w:after="20" w:line="240" w:lineRule="auto"/>
            </w:pPr>
            <w:r>
              <w:rPr>
                <w:rFonts w:ascii="Arial" w:hAnsi="Arial"/>
                <w:sz w:val="16"/>
              </w:rPr>
              <w:t>TRANSLATE_MAIN_AFTER_STOP</w:t>
            </w:r>
          </w:p>
        </w:tc>
        <w:tc>
          <w:tcPr>
            <w:tcW w:w="5112"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0C7FC3DC">
            <w:pPr>
              <w:keepNext w:val="0"/>
              <w:spacing w:after="20" w:line="240" w:lineRule="auto"/>
            </w:pPr>
            <w:r>
              <w:rPr>
                <w:rFonts w:ascii="Arial" w:hAnsi="Arial"/>
                <w:sz w:val="16"/>
              </w:rPr>
              <w:t>Bạn muốn tiếp tục dịch, học Chủ đề hay Bộ từ vựng?</w:t>
            </w:r>
          </w:p>
        </w:tc>
        <w:tc>
          <w:tcPr>
            <w:tcW w:w="2592"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552E52D6">
            <w:pPr>
              <w:keepNext w:val="0"/>
              <w:spacing w:after="20" w:line="240" w:lineRule="auto"/>
            </w:pPr>
            <w:r>
              <w:rPr>
                <w:rFonts w:ascii="Arial" w:hAnsi="Arial"/>
                <w:sz w:val="16"/>
              </w:rPr>
              <w:t>Chỉ phát khi nhấn MAIN sau dừng dịch.</w:t>
            </w:r>
          </w:p>
        </w:tc>
      </w:tr>
      <w:tr w14:paraId="1D92B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080" w:type="dxa"/>
            <w:shd w:val="clear" w:color="auto" w:fill="FFFFFF"/>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013C4A33">
            <w:pPr>
              <w:keepNext w:val="0"/>
              <w:spacing w:after="20" w:line="240" w:lineRule="auto"/>
            </w:pPr>
            <w:r>
              <w:rPr>
                <w:rFonts w:ascii="Arial" w:hAnsi="Arial"/>
                <w:sz w:val="16"/>
              </w:rPr>
              <w:t>[SỬA]</w:t>
            </w:r>
          </w:p>
        </w:tc>
        <w:tc>
          <w:tcPr>
            <w:tcW w:w="2088" w:type="dxa"/>
            <w:shd w:val="clear" w:color="auto" w:fill="FFFFFF"/>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6B5D0C00">
            <w:pPr>
              <w:keepNext w:val="0"/>
              <w:spacing w:after="20" w:line="240" w:lineRule="auto"/>
            </w:pPr>
            <w:r>
              <w:rPr>
                <w:rFonts w:ascii="Arial" w:hAnsi="Arial"/>
                <w:sz w:val="16"/>
              </w:rPr>
              <w:t>TRANSLATE_CONTINUE_AFTER_STOP</w:t>
            </w:r>
          </w:p>
        </w:tc>
        <w:tc>
          <w:tcPr>
            <w:tcW w:w="5112" w:type="dxa"/>
            <w:shd w:val="clear" w:color="auto" w:fill="FFFFFF"/>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0C7FC3DC">
            <w:pPr>
              <w:keepNext w:val="0"/>
              <w:spacing w:after="20" w:line="240" w:lineRule="auto"/>
            </w:pPr>
            <w:r>
              <w:rPr>
                <w:rFonts w:ascii="Arial" w:hAnsi="Arial"/>
                <w:sz w:val="16"/>
              </w:rPr>
              <w:t>Mình tiếp tục nhé.</w:t>
            </w:r>
          </w:p>
        </w:tc>
        <w:tc>
          <w:tcPr>
            <w:tcW w:w="2592" w:type="dxa"/>
            <w:shd w:val="clear" w:color="auto" w:fill="FFFFFF"/>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552E52D6">
            <w:pPr>
              <w:keepNext w:val="0"/>
              <w:spacing w:after="20" w:line="240" w:lineRule="auto"/>
            </w:pPr>
            <w:r>
              <w:rPr>
                <w:rFonts w:ascii="Arial" w:hAnsi="Arial"/>
                <w:sz w:val="16"/>
              </w:rPr>
              <w:t>Sau lựa chọn tiếp tục; bắt đầu phiên dịch mới.</w:t>
            </w:r>
          </w:p>
        </w:tc>
      </w:tr>
      <w:tr w14:paraId="1D92B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080"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013C4A33">
            <w:pPr>
              <w:keepNext w:val="0"/>
              <w:spacing w:after="20" w:line="240" w:lineRule="auto"/>
            </w:pPr>
            <w:r>
              <w:rPr>
                <w:rFonts w:ascii="Arial" w:hAnsi="Arial"/>
                <w:sz w:val="16"/>
              </w:rPr>
              <w:t>[SỬA]</w:t>
            </w:r>
          </w:p>
        </w:tc>
        <w:tc>
          <w:tcPr>
            <w:tcW w:w="2088"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6B5D0C00">
            <w:pPr>
              <w:keepNext w:val="0"/>
              <w:spacing w:after="20" w:line="240" w:lineRule="auto"/>
            </w:pPr>
            <w:r>
              <w:rPr>
                <w:rFonts w:ascii="Arial" w:hAnsi="Arial"/>
                <w:sz w:val="16"/>
              </w:rPr>
              <w:t>TRANSLATE_SWITCH_CONFIRM</w:t>
            </w:r>
          </w:p>
        </w:tc>
        <w:tc>
          <w:tcPr>
            <w:tcW w:w="5112"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0C7FC3DC">
            <w:pPr>
              <w:keepNext w:val="0"/>
              <w:spacing w:after="20" w:line="240" w:lineRule="auto"/>
            </w:pPr>
            <w:r>
              <w:rPr>
                <w:rFonts w:ascii="Arial" w:hAnsi="Arial"/>
                <w:sz w:val="16"/>
              </w:rPr>
              <w:t>Bạn muốn tiếp tục dịch, học Chủ đề hay Bộ từ vựng?</w:t>
            </w:r>
          </w:p>
        </w:tc>
        <w:tc>
          <w:tcPr>
            <w:tcW w:w="2592"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552E52D6">
            <w:pPr>
              <w:keepNext w:val="0"/>
              <w:spacing w:after="20" w:line="240" w:lineRule="auto"/>
            </w:pPr>
            <w:r>
              <w:rPr>
                <w:rFonts w:ascii="Arial" w:hAnsi="Arial"/>
                <w:sz w:val="16"/>
              </w:rPr>
              <w:t>Ba lựa chọn, dùng mic điều hướng.</w:t>
            </w:r>
          </w:p>
        </w:tc>
      </w:tr>
    </w:tbl>
    <w:p w14:paraId="4E5774B9">
      <w:pPr>
        <w:spacing w:after="40"/>
      </w:pPr>
    </w:p>
    <w:p w14:paraId="53C6E8AF">
      <w:pPr>
        <w:pStyle w:val="2"/>
      </w:pPr>
      <w:r>
        <w:t>6 Câu và intent cũ cần ngừng dùng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75"/>
        <w:gridCol w:w="1416"/>
        <w:gridCol w:w="5293"/>
      </w:tblGrid>
      <w:tr w14:paraId="05735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blHeader/>
        </w:trPr>
        <w:tc>
          <w:tcPr>
            <w:tcW w:w="3960" w:type="dxa"/>
            <w:shd w:val="clear" w:color="auto" w:fill="1F4E78"/>
            <w:vAlign w:val="center"/>
            <w:tcBorders>
              <w:top w:val="single" w:sz="4" w:color="D9D9D9"/>
              <w:bottom w:val="single" w:sz="4" w:color="D9D9D9"/>
              <w:left w:val="single" w:sz="4" w:color="D9D9D9"/>
              <w:right w:val="single" w:sz="4" w:color="D9D9D9"/>
            </w:tcBorders>
          </w:tcPr>
          <w:p w14:paraId="607447B8">
            <w:pPr>
              <w:keepNext/>
              <w:spacing w:after="0" w:line="240" w:lineRule="auto"/>
            </w:pPr>
            <w:r>
              <w:rPr>
                <w:b/>
                <w:color w:val="FFFFFF"/>
                <w:sz w:val="17"/>
              </w:rPr>
              <w:t>Hạng mục APK cũ</w:t>
            </w:r>
          </w:p>
        </w:tc>
        <w:tc>
          <w:tcPr>
            <w:tcW w:w="1440" w:type="dxa"/>
            <w:shd w:val="clear" w:color="auto" w:fill="1F4E78"/>
            <w:vAlign w:val="center"/>
            <w:tcBorders>
              <w:top w:val="single" w:sz="4" w:color="D9D9D9"/>
              <w:bottom w:val="single" w:sz="4" w:color="D9D9D9"/>
              <w:left w:val="single" w:sz="4" w:color="D9D9D9"/>
              <w:right w:val="single" w:sz="4" w:color="D9D9D9"/>
            </w:tcBorders>
          </w:tcPr>
          <w:p w14:paraId="17CCF175">
            <w:pPr>
              <w:keepNext/>
              <w:spacing w:after="0" w:line="240" w:lineRule="auto"/>
            </w:pPr>
            <w:r>
              <w:rPr>
                <w:b/>
                <w:color w:val="FFFFFF"/>
                <w:sz w:val="17"/>
              </w:rPr>
              <w:t>Trạng thái</w:t>
            </w:r>
          </w:p>
        </w:tc>
        <w:tc>
          <w:tcPr>
            <w:tcW w:w="5400" w:type="dxa"/>
            <w:shd w:val="clear" w:color="auto" w:fill="1F4E78"/>
            <w:vAlign w:val="center"/>
            <w:tcBorders>
              <w:top w:val="single" w:sz="4" w:color="D9D9D9"/>
              <w:bottom w:val="single" w:sz="4" w:color="D9D9D9"/>
              <w:left w:val="single" w:sz="4" w:color="D9D9D9"/>
              <w:right w:val="single" w:sz="4" w:color="D9D9D9"/>
            </w:tcBorders>
          </w:tcPr>
          <w:p w14:paraId="2F3E82E3">
            <w:pPr>
              <w:keepNext/>
              <w:spacing w:after="0" w:line="240" w:lineRule="auto"/>
            </w:pPr>
            <w:r>
              <w:rPr>
                <w:b/>
                <w:color w:val="FFFFFF"/>
                <w:sz w:val="17"/>
              </w:rPr>
              <w:t>Xử lý</w:t>
            </w:r>
          </w:p>
        </w:tc>
      </w:tr>
      <w:tr w14:paraId="2F62D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396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71C68206">
            <w:pPr>
              <w:keepNext w:val="0"/>
              <w:spacing w:after="20" w:line="240" w:lineRule="auto"/>
            </w:pPr>
            <w:r>
              <w:rPr>
                <w:rFonts w:ascii="Arial" w:hAnsi="Arial"/>
                <w:sz w:val="16"/>
              </w:rPr>
              <w:t>AI-013/014 Chọn Bài tự do</w:t>
            </w:r>
          </w:p>
        </w:tc>
        <w:tc>
          <w:tcPr>
            <w:tcW w:w="144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4B62668C">
            <w:pPr>
              <w:keepNext w:val="0"/>
              <w:spacing w:after="20" w:line="240" w:lineRule="auto"/>
            </w:pPr>
            <w:r>
              <w:rPr>
                <w:rFonts w:ascii="Arial" w:hAnsi="Arial"/>
                <w:sz w:val="16"/>
              </w:rPr>
              <w:t>[LOẠI]</w:t>
            </w:r>
          </w:p>
        </w:tc>
        <w:tc>
          <w:tcPr>
            <w:tcW w:w="540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7878A4FE">
            <w:pPr>
              <w:keepNext w:val="0"/>
              <w:spacing w:after="20" w:line="240" w:lineRule="auto"/>
            </w:pPr>
            <w:r>
              <w:rPr>
                <w:rFonts w:ascii="Arial" w:hAnsi="Arial"/>
                <w:sz w:val="16"/>
              </w:rPr>
              <w:t>Bài trong Topic tuần tự; không hỏi chọn Bài chung.</w:t>
            </w:r>
          </w:p>
        </w:tc>
      </w:tr>
      <w:tr w14:paraId="13AA2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3960"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6A63CB72">
            <w:pPr>
              <w:keepNext w:val="0"/>
              <w:spacing w:after="20" w:line="240" w:lineRule="auto"/>
            </w:pPr>
            <w:r>
              <w:rPr>
                <w:rFonts w:ascii="Arial" w:hAnsi="Arial"/>
                <w:sz w:val="16"/>
              </w:rPr>
              <w:t>AI-015/016 “Có/Không” để học lại Topic</w:t>
            </w:r>
          </w:p>
        </w:tc>
        <w:tc>
          <w:tcPr>
            <w:tcW w:w="1440"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2CAE3C0C">
            <w:pPr>
              <w:keepNext w:val="0"/>
              <w:spacing w:after="20" w:line="240" w:lineRule="auto"/>
            </w:pPr>
            <w:r>
              <w:rPr>
                <w:rFonts w:ascii="Arial" w:hAnsi="Arial"/>
                <w:sz w:val="16"/>
              </w:rPr>
              <w:t>[SỬA]</w:t>
            </w:r>
          </w:p>
        </w:tc>
        <w:tc>
          <w:tcPr>
            <w:tcW w:w="5400"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3A300D6F">
            <w:pPr>
              <w:keepNext w:val="0"/>
              <w:spacing w:after="20" w:line="240" w:lineRule="auto"/>
            </w:pPr>
            <w:r>
              <w:rPr>
                <w:rFonts w:ascii="Arial" w:hAnsi="Arial"/>
                <w:sz w:val="16"/>
              </w:rPr>
              <w:t>Dùng OTHER_TOPIC / RELEARN_TOPIC với câu hỏi nêu rõ hai lựa chọn.</w:t>
            </w:r>
          </w:p>
        </w:tc>
      </w:tr>
      <w:tr w14:paraId="4D1CF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396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2ED63F26">
            <w:pPr>
              <w:keepNext w:val="0"/>
              <w:spacing w:after="20" w:line="240" w:lineRule="auto"/>
            </w:pPr>
            <w:r>
              <w:rPr>
                <w:rFonts w:ascii="Arial" w:hAnsi="Arial"/>
                <w:sz w:val="16"/>
              </w:rPr>
              <w:t>AI-029 chỉ “Luyện lại hay Ngôi sao”</w:t>
            </w:r>
          </w:p>
        </w:tc>
        <w:tc>
          <w:tcPr>
            <w:tcW w:w="144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113249D9">
            <w:pPr>
              <w:keepNext w:val="0"/>
              <w:spacing w:after="20" w:line="240" w:lineRule="auto"/>
            </w:pPr>
            <w:r>
              <w:rPr>
                <w:rFonts w:ascii="Arial" w:hAnsi="Arial"/>
                <w:sz w:val="16"/>
              </w:rPr>
              <w:t>[SỬA]</w:t>
            </w:r>
          </w:p>
        </w:tc>
        <w:tc>
          <w:tcPr>
            <w:tcW w:w="540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19FEC35C">
            <w:pPr>
              <w:keepNext w:val="0"/>
              <w:spacing w:after="20" w:line="240" w:lineRule="auto"/>
            </w:pPr>
            <w:r>
              <w:rPr>
                <w:rFonts w:ascii="Arial" w:hAnsi="Arial"/>
                <w:sz w:val="16"/>
              </w:rPr>
              <w:t>Menu mới có Ba mẹ đã thêm / Ngôi sao / Luyện lại.</w:t>
            </w:r>
          </w:p>
        </w:tc>
      </w:tr>
      <w:tr w14:paraId="2F6C2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3960"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25DCFFC1">
            <w:pPr>
              <w:keepNext w:val="0"/>
              <w:spacing w:after="20" w:line="240" w:lineRule="auto"/>
            </w:pPr>
            <w:r>
              <w:rPr>
                <w:rFonts w:ascii="Arial" w:hAnsi="Arial"/>
                <w:sz w:val="16"/>
              </w:rPr>
              <w:t>AI-030–037 flow Bộ từ vựng cũ</w:t>
            </w:r>
          </w:p>
        </w:tc>
        <w:tc>
          <w:tcPr>
            <w:tcW w:w="1440"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4283D2C2">
            <w:pPr>
              <w:keepNext w:val="0"/>
              <w:spacing w:after="20" w:line="240" w:lineRule="auto"/>
            </w:pPr>
            <w:r>
              <w:rPr>
                <w:rFonts w:ascii="Arial" w:hAnsi="Arial"/>
                <w:sz w:val="16"/>
              </w:rPr>
              <w:t>[LOẠI]</w:t>
            </w:r>
          </w:p>
        </w:tc>
        <w:tc>
          <w:tcPr>
            <w:tcW w:w="5400"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6E8B54FE">
            <w:pPr>
              <w:keepNext w:val="0"/>
              <w:spacing w:after="20" w:line="240" w:lineRule="auto"/>
            </w:pPr>
            <w:r>
              <w:rPr>
                <w:rFonts w:ascii="Arial" w:hAnsi="Arial"/>
                <w:sz w:val="16"/>
              </w:rPr>
              <w:t>Thay toàn bộ bằng Today + 3 module chính.</w:t>
            </w:r>
          </w:p>
        </w:tc>
      </w:tr>
      <w:tr w14:paraId="0DC31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396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3080765E">
            <w:pPr>
              <w:keepNext w:val="0"/>
              <w:spacing w:after="20" w:line="240" w:lineRule="auto"/>
            </w:pPr>
            <w:r>
              <w:rPr>
                <w:rFonts w:ascii="Arial" w:hAnsi="Arial"/>
                <w:sz w:val="16"/>
              </w:rPr>
              <w:t>AI-049/050 “Luyện lại từ đầu hay Bài tiếp theo”</w:t>
            </w:r>
          </w:p>
        </w:tc>
        <w:tc>
          <w:tcPr>
            <w:tcW w:w="144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696D21DD">
            <w:pPr>
              <w:keepNext w:val="0"/>
              <w:spacing w:after="20" w:line="240" w:lineRule="auto"/>
            </w:pPr>
            <w:r>
              <w:rPr>
                <w:rFonts w:ascii="Arial" w:hAnsi="Arial"/>
                <w:sz w:val="16"/>
              </w:rPr>
              <w:t>[SỬA]</w:t>
            </w:r>
          </w:p>
        </w:tc>
        <w:tc>
          <w:tcPr>
            <w:tcW w:w="540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2FE9F066">
            <w:pPr>
              <w:keepNext w:val="0"/>
              <w:spacing w:after="20" w:line="240" w:lineRule="auto"/>
            </w:pPr>
            <w:r>
              <w:rPr>
                <w:rFonts w:ascii="Arial" w:hAnsi="Arial"/>
                <w:sz w:val="16"/>
              </w:rPr>
              <w:t>Dùng số Bài cụ thể để giảm mơ hồ.</w:t>
            </w:r>
          </w:p>
        </w:tc>
      </w:tr>
      <w:tr w14:paraId="6A124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3960"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5F98EF24">
            <w:pPr>
              <w:keepNext w:val="0"/>
              <w:spacing w:after="20" w:line="240" w:lineRule="auto"/>
            </w:pPr>
            <w:r>
              <w:rPr>
                <w:rFonts w:ascii="Arial" w:hAnsi="Arial"/>
                <w:sz w:val="16"/>
              </w:rPr>
              <w:t>AI-052 “thêm câu này vào ngôi sao”</w:t>
            </w:r>
          </w:p>
        </w:tc>
        <w:tc>
          <w:tcPr>
            <w:tcW w:w="1440"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1E6DC403">
            <w:pPr>
              <w:keepNext w:val="0"/>
              <w:spacing w:after="20" w:line="240" w:lineRule="auto"/>
            </w:pPr>
            <w:r>
              <w:rPr>
                <w:rFonts w:ascii="Arial" w:hAnsi="Arial"/>
                <w:sz w:val="16"/>
              </w:rPr>
              <w:t>[SỬA]</w:t>
            </w:r>
          </w:p>
        </w:tc>
        <w:tc>
          <w:tcPr>
            <w:tcW w:w="5400"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5462B2F6">
            <w:pPr>
              <w:keepNext w:val="0"/>
              <w:spacing w:after="20" w:line="240" w:lineRule="auto"/>
            </w:pPr>
            <w:r>
              <w:rPr>
                <w:rFonts w:ascii="Arial" w:hAnsi="Arial"/>
                <w:sz w:val="16"/>
              </w:rPr>
              <w:t>Chỉ Core tạo Star; lời FIRST_STAR chỉ lần đầu mỗi Lesson khi FIRST_LEARN.</w:t>
            </w:r>
          </w:p>
        </w:tc>
      </w:tr>
      <w:tr w14:paraId="5615D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396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120C8C4D">
            <w:pPr>
              <w:keepNext w:val="0"/>
              <w:spacing w:after="20" w:line="240" w:lineRule="auto"/>
            </w:pPr>
            <w:r>
              <w:rPr>
                <w:rFonts w:ascii="Arial" w:hAnsi="Arial"/>
                <w:sz w:val="16"/>
              </w:rPr>
              <w:t>AI-055 tự chuyển sau bỏ qua</w:t>
            </w:r>
          </w:p>
        </w:tc>
        <w:tc>
          <w:tcPr>
            <w:tcW w:w="144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5244B408">
            <w:pPr>
              <w:keepNext w:val="0"/>
              <w:spacing w:after="20" w:line="240" w:lineRule="auto"/>
            </w:pPr>
            <w:r>
              <w:rPr>
                <w:rFonts w:ascii="Arial" w:hAnsi="Arial"/>
                <w:sz w:val="16"/>
              </w:rPr>
              <w:t>[SỬA]</w:t>
            </w:r>
          </w:p>
        </w:tc>
        <w:tc>
          <w:tcPr>
            <w:tcW w:w="540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3A061A08">
            <w:pPr>
              <w:keepNext w:val="0"/>
              <w:spacing w:after="20" w:line="240" w:lineRule="auto"/>
            </w:pPr>
            <w:r>
              <w:rPr>
                <w:rFonts w:ascii="Arial" w:hAnsi="Arial"/>
                <w:sz w:val="16"/>
              </w:rPr>
              <w:t>Chỉ ở state hỗ trợ Skip; Today/Challenge/Review không nhận.</w:t>
            </w:r>
          </w:p>
        </w:tc>
      </w:tr>
      <w:tr w14:paraId="69276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3960"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7A7BD187">
            <w:pPr>
              <w:keepNext w:val="0"/>
              <w:spacing w:after="20" w:line="240" w:lineRule="auto"/>
            </w:pPr>
            <w:r>
              <w:rPr>
                <w:rFonts w:ascii="Arial" w:hAnsi="Arial"/>
                <w:sz w:val="16"/>
              </w:rPr>
              <w:t>AI-058 tự chuyển sau nhiều lần</w:t>
            </w:r>
          </w:p>
        </w:tc>
        <w:tc>
          <w:tcPr>
            <w:tcW w:w="1440"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4F25AB89">
            <w:pPr>
              <w:keepNext w:val="0"/>
              <w:spacing w:after="20" w:line="240" w:lineRule="auto"/>
            </w:pPr>
            <w:r>
              <w:rPr>
                <w:rFonts w:ascii="Arial" w:hAnsi="Arial"/>
                <w:sz w:val="16"/>
              </w:rPr>
              <w:t>[SỬA]</w:t>
            </w:r>
          </w:p>
        </w:tc>
        <w:tc>
          <w:tcPr>
            <w:tcW w:w="5400"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25F77AA7">
            <w:pPr>
              <w:keepNext w:val="0"/>
              <w:spacing w:after="20" w:line="240" w:lineRule="auto"/>
            </w:pPr>
            <w:r>
              <w:rPr>
                <w:rFonts w:ascii="Arial" w:hAnsi="Arial"/>
                <w:sz w:val="16"/>
              </w:rPr>
              <w:t>Core ghi pending; Review giữ queue; không dùng một hành vi chung.</w:t>
            </w:r>
          </w:p>
        </w:tc>
      </w:tr>
      <w:tr w14:paraId="61733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396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34E048C2">
            <w:pPr>
              <w:keepNext w:val="0"/>
              <w:spacing w:after="20" w:line="240" w:lineRule="auto"/>
            </w:pPr>
            <w:r>
              <w:rPr>
                <w:rFonts w:ascii="Arial" w:hAnsi="Arial"/>
                <w:sz w:val="16"/>
              </w:rPr>
              <w:t>AI-059 mở bài dài + hướng dẫn MAIN</w:t>
            </w:r>
          </w:p>
        </w:tc>
        <w:tc>
          <w:tcPr>
            <w:tcW w:w="144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4C58F4A6">
            <w:pPr>
              <w:keepNext w:val="0"/>
              <w:spacing w:after="20" w:line="240" w:lineRule="auto"/>
            </w:pPr>
            <w:r>
              <w:rPr>
                <w:rFonts w:ascii="Arial" w:hAnsi="Arial"/>
                <w:sz w:val="16"/>
              </w:rPr>
              <w:t>[LOẠI]</w:t>
            </w:r>
          </w:p>
        </w:tc>
        <w:tc>
          <w:tcPr>
            <w:tcW w:w="540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54B47168">
            <w:pPr>
              <w:keepNext w:val="0"/>
              <w:spacing w:after="20" w:line="240" w:lineRule="auto"/>
            </w:pPr>
            <w:r>
              <w:rPr>
                <w:rFonts w:ascii="Arial" w:hAnsi="Arial"/>
                <w:sz w:val="16"/>
              </w:rPr>
              <w:t>Mở Lesson ngắn: Bài + tên → Hook/Micro → “Bắt đầu nhé.”</w:t>
            </w:r>
          </w:p>
        </w:tc>
      </w:tr>
      <w:tr w14:paraId="57E66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3960"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27257DF8">
            <w:pPr>
              <w:keepNext w:val="0"/>
              <w:spacing w:after="20" w:line="240" w:lineRule="auto"/>
            </w:pPr>
            <w:r>
              <w:rPr>
                <w:rFonts w:ascii="Arial" w:hAnsi="Arial"/>
                <w:sz w:val="16"/>
              </w:rPr>
              <w:t>AI-062 câu kết bài cũ</w:t>
            </w:r>
          </w:p>
        </w:tc>
        <w:tc>
          <w:tcPr>
            <w:tcW w:w="1440"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5BA1F416">
            <w:pPr>
              <w:keepNext w:val="0"/>
              <w:spacing w:after="20" w:line="240" w:lineRule="auto"/>
            </w:pPr>
            <w:r>
              <w:rPr>
                <w:rFonts w:ascii="Arial" w:hAnsi="Arial"/>
                <w:sz w:val="16"/>
              </w:rPr>
              <w:t>[SỬA]</w:t>
            </w:r>
          </w:p>
        </w:tc>
        <w:tc>
          <w:tcPr>
            <w:tcW w:w="5400"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637B5AF8">
            <w:pPr>
              <w:keepNext w:val="0"/>
              <w:spacing w:after="20" w:line="240" w:lineRule="auto"/>
            </w:pPr>
            <w:r>
              <w:rPr>
                <w:rFonts w:ascii="Arial" w:hAnsi="Arial"/>
                <w:sz w:val="16"/>
              </w:rPr>
              <w:t>Dùng LESSON_COMPLETE + LESSON_END_CHOICE.</w:t>
            </w:r>
          </w:p>
        </w:tc>
      </w:tr>
      <w:tr w14:paraId="371DA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396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6E5E269F">
            <w:pPr>
              <w:keepNext w:val="0"/>
              <w:spacing w:after="20" w:line="240" w:lineRule="auto"/>
            </w:pPr>
            <w:r>
              <w:rPr>
                <w:rFonts w:ascii="Arial" w:hAnsi="Arial"/>
                <w:sz w:val="16"/>
              </w:rPr>
              <w:t>AI-064 Bài trước</w:t>
            </w:r>
          </w:p>
        </w:tc>
        <w:tc>
          <w:tcPr>
            <w:tcW w:w="144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1625DB37">
            <w:pPr>
              <w:keepNext w:val="0"/>
              <w:spacing w:after="20" w:line="240" w:lineRule="auto"/>
            </w:pPr>
            <w:r>
              <w:rPr>
                <w:rFonts w:ascii="Arial" w:hAnsi="Arial"/>
                <w:sz w:val="16"/>
              </w:rPr>
              <w:t>[LOẠI]</w:t>
            </w:r>
          </w:p>
        </w:tc>
        <w:tc>
          <w:tcPr>
            <w:tcW w:w="540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60A3D23C">
            <w:pPr>
              <w:keepNext w:val="0"/>
              <w:spacing w:after="20" w:line="240" w:lineRule="auto"/>
            </w:pPr>
            <w:r>
              <w:rPr>
                <w:rFonts w:ascii="Arial" w:hAnsi="Arial"/>
                <w:sz w:val="16"/>
              </w:rPr>
              <w:t>Không hỗ trợ điều hướng Bài trước trong flow tuần tự mới.</w:t>
            </w:r>
          </w:p>
        </w:tc>
      </w:tr>
      <w:tr w14:paraId="2A46E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3960"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2D3AFB40">
            <w:pPr>
              <w:keepNext w:val="0"/>
              <w:spacing w:after="20" w:line="240" w:lineRule="auto"/>
            </w:pPr>
            <w:r>
              <w:rPr>
                <w:rFonts w:ascii="Arial" w:hAnsi="Arial"/>
                <w:sz w:val="16"/>
              </w:rPr>
              <w:t>AI-068 bắt buộc nghe hết Song</w:t>
            </w:r>
          </w:p>
        </w:tc>
        <w:tc>
          <w:tcPr>
            <w:tcW w:w="1440"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6FA093EE">
            <w:pPr>
              <w:keepNext w:val="0"/>
              <w:spacing w:after="20" w:line="240" w:lineRule="auto"/>
            </w:pPr>
            <w:r>
              <w:rPr>
                <w:rFonts w:ascii="Arial" w:hAnsi="Arial"/>
                <w:sz w:val="16"/>
              </w:rPr>
              <w:t>[SỬA]</w:t>
            </w:r>
          </w:p>
        </w:tc>
        <w:tc>
          <w:tcPr>
            <w:tcW w:w="5400"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4D21D9EF">
            <w:pPr>
              <w:keepNext w:val="0"/>
              <w:spacing w:after="20" w:line="240" w:lineRule="auto"/>
            </w:pPr>
            <w:r>
              <w:rPr>
                <w:rFonts w:ascii="Arial" w:hAnsi="Arial"/>
                <w:sz w:val="16"/>
              </w:rPr>
              <w:t>Song cho phép Bỏ qua.</w:t>
            </w:r>
          </w:p>
        </w:tc>
      </w:tr>
      <w:tr w14:paraId="077C9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396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2D0C1635">
            <w:pPr>
              <w:keepNext w:val="0"/>
              <w:spacing w:after="20" w:line="240" w:lineRule="auto"/>
            </w:pPr>
            <w:r>
              <w:rPr>
                <w:rFonts w:ascii="Arial" w:hAnsi="Arial"/>
                <w:sz w:val="16"/>
              </w:rPr>
              <w:t>INT-019 Có / INT-020 Không</w:t>
            </w:r>
          </w:p>
        </w:tc>
        <w:tc>
          <w:tcPr>
            <w:tcW w:w="144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5DE7CC78">
            <w:pPr>
              <w:keepNext w:val="0"/>
              <w:spacing w:after="20" w:line="240" w:lineRule="auto"/>
            </w:pPr>
            <w:r>
              <w:rPr>
                <w:rFonts w:ascii="Arial" w:hAnsi="Arial"/>
                <w:sz w:val="16"/>
              </w:rPr>
              <w:t>[GIỚI HẠN]</w:t>
            </w:r>
          </w:p>
        </w:tc>
        <w:tc>
          <w:tcPr>
            <w:tcW w:w="540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6B5E8B8D">
            <w:pPr>
              <w:keepNext w:val="0"/>
              <w:spacing w:after="20" w:line="240" w:lineRule="auto"/>
            </w:pPr>
            <w:r>
              <w:rPr>
                <w:rFonts w:ascii="Arial" w:hAnsi="Arial"/>
                <w:sz w:val="16"/>
              </w:rPr>
              <w:t>Chỉ dùng tại node thật sự hỏi yes/no; không dùng cho Topic/Lesson mới.</w:t>
            </w:r>
          </w:p>
        </w:tc>
      </w:tr>
      <w:tr w14:paraId="06774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3960"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2E7213DE">
            <w:pPr>
              <w:keepNext w:val="0"/>
              <w:spacing w:after="20" w:line="240" w:lineRule="auto"/>
            </w:pPr>
            <w:r>
              <w:rPr>
                <w:rFonts w:ascii="Arial" w:hAnsi="Arial"/>
                <w:sz w:val="16"/>
              </w:rPr>
              <w:t>Role-play / Mission / Reinforcement / Controlled Complete</w:t>
            </w:r>
          </w:p>
        </w:tc>
        <w:tc>
          <w:tcPr>
            <w:tcW w:w="1440"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7AC361F1">
            <w:pPr>
              <w:keepNext w:val="0"/>
              <w:spacing w:after="20" w:line="240" w:lineRule="auto"/>
            </w:pPr>
            <w:r>
              <w:rPr>
                <w:rFonts w:ascii="Arial" w:hAnsi="Arial"/>
                <w:sz w:val="16"/>
              </w:rPr>
              <w:t>[LOẠI]</w:t>
            </w:r>
          </w:p>
        </w:tc>
        <w:tc>
          <w:tcPr>
            <w:tcW w:w="5400"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609D5765">
            <w:pPr>
              <w:keepNext w:val="0"/>
              <w:spacing w:after="20" w:line="240" w:lineRule="auto"/>
            </w:pPr>
            <w:r>
              <w:rPr>
                <w:rFonts w:ascii="Arial" w:hAnsi="Arial"/>
                <w:sz w:val="16"/>
              </w:rPr>
              <w:t>Ngừng toàn bộ runtime và intent liên quan.</w:t>
            </w:r>
          </w:p>
        </w:tc>
      </w:tr>
      <w:tr w14:paraId="2DE7F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396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76A58641">
            <w:pPr>
              <w:keepNext w:val="0"/>
              <w:spacing w:after="20" w:line="240" w:lineRule="auto"/>
            </w:pPr>
            <w:r>
              <w:rPr>
                <w:rFonts w:ascii="Arial" w:hAnsi="Arial"/>
                <w:sz w:val="16"/>
              </w:rPr>
              <w:t>Ngôi sao mới nhất / Nghe lại tất cả</w:t>
            </w:r>
          </w:p>
        </w:tc>
        <w:tc>
          <w:tcPr>
            <w:tcW w:w="144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5F441A2A">
            <w:pPr>
              <w:keepNext w:val="0"/>
              <w:spacing w:after="20" w:line="240" w:lineRule="auto"/>
            </w:pPr>
            <w:r>
              <w:rPr>
                <w:rFonts w:ascii="Arial" w:hAnsi="Arial"/>
                <w:sz w:val="16"/>
              </w:rPr>
              <w:t>[LOẠI]</w:t>
            </w:r>
          </w:p>
        </w:tc>
        <w:tc>
          <w:tcPr>
            <w:tcW w:w="540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4D3C333C">
            <w:pPr>
              <w:keepNext w:val="0"/>
              <w:spacing w:after="20" w:line="240" w:lineRule="auto"/>
            </w:pPr>
            <w:r>
              <w:rPr>
                <w:rFonts w:ascii="Arial" w:hAnsi="Arial"/>
                <w:sz w:val="16"/>
              </w:rPr>
              <w:t>Star chỉ còn một list cũ→mới.</w:t>
            </w:r>
          </w:p>
        </w:tc>
      </w:tr>
      <w:tr w14:paraId="0A6E8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3960"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5BAC2E0D">
            <w:pPr>
              <w:keepNext w:val="0"/>
              <w:spacing w:after="20" w:line="240" w:lineRule="auto"/>
            </w:pPr>
            <w:r>
              <w:rPr>
                <w:rFonts w:ascii="Arial" w:hAnsi="Arial"/>
                <w:sz w:val="16"/>
              </w:rPr>
              <w:t>Nói lại trong Ba mẹ đã thêm</w:t>
            </w:r>
          </w:p>
        </w:tc>
        <w:tc>
          <w:tcPr>
            <w:tcW w:w="1440"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5A1CE4AC">
            <w:pPr>
              <w:keepNext w:val="0"/>
              <w:spacing w:after="20" w:line="240" w:lineRule="auto"/>
            </w:pPr>
            <w:r>
              <w:rPr>
                <w:rFonts w:ascii="Arial" w:hAnsi="Arial"/>
                <w:sz w:val="16"/>
              </w:rPr>
              <w:t>[LOẠI]</w:t>
            </w:r>
          </w:p>
        </w:tc>
        <w:tc>
          <w:tcPr>
            <w:tcW w:w="5400"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4DA38EED">
            <w:pPr>
              <w:keepNext w:val="0"/>
              <w:spacing w:after="20" w:line="240" w:lineRule="auto"/>
            </w:pPr>
            <w:r>
              <w:rPr>
                <w:rFonts w:ascii="Arial" w:hAnsi="Arial"/>
                <w:sz w:val="16"/>
              </w:rPr>
              <w:t>Phần này chỉ nghe; không mic/chấm/Review/Star.</w:t>
            </w:r>
          </w:p>
        </w:tc>
      </w:tr>
      <w:tr w14:paraId="1132A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3874" w:type="dxa"/>
            <w:tcBorders>
              <w:top w:val="single" w:sz="4" w:color="D9D9D9"/>
              <w:bottom w:val="single" w:sz="4" w:color="D9D9D9"/>
              <w:left w:val="single" w:sz="4" w:color="D9D9D9"/>
              <w:right w:val="single" w:sz="4" w:color="D9D9D9"/>
            </w:tcBorders>
            <w:shd w:fill="FFFFFF"/>
          </w:tcPr>
          <w:p w14:paraId="2759963E">
            <w:pPr>
              <w:keepNext w:val="0"/>
            </w:pPr>
            <w:r>
              <w:rPr>
                <w:rFonts w:ascii="Arial" w:hAnsi="Arial"/>
                <w:b w:val="0"/>
                <w:sz w:val="15"/>
              </w:rPr>
              <w:t>AI-007/008/009 và AGE_NUMBER</w:t>
            </w:r>
          </w:p>
        </w:tc>
        <w:tc>
          <w:tcPr>
            <w:tcW w:w="1416" w:type="dxa"/>
            <w:tcBorders>
              <w:top w:val="single" w:sz="4" w:color="D9D9D9"/>
              <w:bottom w:val="single" w:sz="4" w:color="D9D9D9"/>
              <w:left w:val="single" w:sz="4" w:color="D9D9D9"/>
              <w:right w:val="single" w:sz="4" w:color="D9D9D9"/>
            </w:tcBorders>
            <w:shd w:fill="FFFFFF"/>
          </w:tcPr>
          <w:p w14:paraId="71713CF8">
            <w:pPr>
              <w:keepNext w:val="0"/>
            </w:pPr>
            <w:r>
              <w:rPr>
                <w:rFonts w:ascii="Arial" w:hAnsi="Arial"/>
                <w:b w:val="0"/>
                <w:sz w:val="15"/>
              </w:rPr>
              <w:t>[LOẠI]</w:t>
            </w:r>
          </w:p>
        </w:tc>
        <w:tc>
          <w:tcPr>
            <w:tcW w:w="5294" w:type="dxa"/>
            <w:tcBorders>
              <w:top w:val="single" w:sz="4" w:color="D9D9D9"/>
              <w:bottom w:val="single" w:sz="4" w:color="D9D9D9"/>
              <w:left w:val="single" w:sz="4" w:color="D9D9D9"/>
              <w:right w:val="single" w:sz="4" w:color="D9D9D9"/>
            </w:tcBorders>
            <w:shd w:fill="FFFFFF"/>
          </w:tcPr>
          <w:p w14:paraId="0FBA71BB">
            <w:pPr>
              <w:keepNext w:val="0"/>
            </w:pPr>
            <w:r>
              <w:rPr>
                <w:rFonts w:ascii="Arial" w:hAnsi="Arial"/>
                <w:b w:val="0"/>
                <w:sz w:val="15"/>
              </w:rPr>
              <w:t>Bỏ hoàn toàn bước hỏi/chọn tuổi bằng giọng nói; không gọi runtime và không huấn luyện intent tuổi.</w:t>
            </w:r>
          </w:p>
        </w:tc>
      </w:tr>
      <w:tr w14:paraId="1132A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3874" w:type="dxa"/>
            <w:tcBorders>
              <w:top w:val="single" w:sz="4" w:color="D9D9D9"/>
              <w:bottom w:val="single" w:sz="4" w:color="D9D9D9"/>
              <w:left w:val="single" w:sz="4" w:color="D9D9D9"/>
              <w:right w:val="single" w:sz="4" w:color="D9D9D9"/>
            </w:tcBorders>
            <w:shd w:fill="F2F6FA"/>
          </w:tcPr>
          <w:p w14:paraId="2759963E">
            <w:pPr>
              <w:keepNext w:val="0"/>
            </w:pPr>
            <w:r>
              <w:rPr>
                <w:rFonts w:ascii="Arial" w:hAnsi="Arial"/>
                <w:b w:val="0"/>
                <w:sz w:val="15"/>
              </w:rPr>
              <w:t>Tự mở AFTER_TRANSLATE_STOP ngay sau câu dừng dịch</w:t>
            </w:r>
          </w:p>
        </w:tc>
        <w:tc>
          <w:tcPr>
            <w:tcW w:w="1416" w:type="dxa"/>
            <w:tcBorders>
              <w:top w:val="single" w:sz="4" w:color="D9D9D9"/>
              <w:bottom w:val="single" w:sz="4" w:color="D9D9D9"/>
              <w:left w:val="single" w:sz="4" w:color="D9D9D9"/>
              <w:right w:val="single" w:sz="4" w:color="D9D9D9"/>
            </w:tcBorders>
            <w:shd w:fill="F2F6FA"/>
          </w:tcPr>
          <w:p w14:paraId="71713CF8">
            <w:pPr>
              <w:keepNext w:val="0"/>
            </w:pPr>
            <w:r>
              <w:rPr>
                <w:rFonts w:ascii="Arial" w:hAnsi="Arial"/>
                <w:b w:val="0"/>
                <w:sz w:val="15"/>
              </w:rPr>
              <w:t>[LOẠI]</w:t>
            </w:r>
          </w:p>
        </w:tc>
        <w:tc>
          <w:tcPr>
            <w:tcW w:w="5294" w:type="dxa"/>
            <w:tcBorders>
              <w:top w:val="single" w:sz="4" w:color="D9D9D9"/>
              <w:bottom w:val="single" w:sz="4" w:color="D9D9D9"/>
              <w:left w:val="single" w:sz="4" w:color="D9D9D9"/>
              <w:right w:val="single" w:sz="4" w:color="D9D9D9"/>
            </w:tcBorders>
            <w:shd w:fill="F2F6FA"/>
          </w:tcPr>
          <w:p w14:paraId="0FBA71BB">
            <w:pPr>
              <w:keepNext w:val="0"/>
            </w:pPr>
            <w:r>
              <w:rPr>
                <w:rFonts w:ascii="Arial" w:hAnsi="Arial"/>
                <w:b w:val="0"/>
                <w:sz w:val="15"/>
              </w:rPr>
              <w:t>Thay bằng TRANSLATE_STOP: “Đã dừng.”, kết thúc phiên và chờ MAIN. Chỉ khi nhấn MAIN mới vào TRANSLATE_MAIN_AFTER_STOP.</w:t>
            </w:r>
          </w:p>
        </w:tc>
      </w:tr>
    </w:tbl>
    <w:p w14:paraId="1E623882">
      <w:pPr>
        <w:spacing w:after="40"/>
      </w:pPr>
    </w:p>
    <w:p w14:paraId="729BED9D">
      <w:pPr>
        <w:pStyle w:val="2"/>
      </w:pPr>
      <w:r>
        <w:t>7 Fallback đúng theo state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2"/>
        <w:gridCol w:w="5351"/>
        <w:gridCol w:w="3111"/>
      </w:tblGrid>
      <w:tr w14:paraId="182B7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blHeader/>
        </w:trPr>
        <w:tc>
          <w:tcPr>
            <w:tcW w:w="2160" w:type="dxa"/>
            <w:shd w:val="clear" w:color="auto" w:fill="1F4E78"/>
            <w:vAlign w:val="center"/>
            <w:tcBorders>
              <w:top w:val="single" w:sz="4" w:color="D9D9D9"/>
              <w:bottom w:val="single" w:sz="4" w:color="D9D9D9"/>
              <w:left w:val="single" w:sz="4" w:color="D9D9D9"/>
              <w:right w:val="single" w:sz="4" w:color="D9D9D9"/>
            </w:tcBorders>
          </w:tcPr>
          <w:p w14:paraId="35EA5D04">
            <w:pPr>
              <w:keepNext/>
              <w:spacing w:after="0" w:line="240" w:lineRule="auto"/>
            </w:pPr>
            <w:r>
              <w:rPr>
                <w:b/>
                <w:color w:val="FFFFFF"/>
                <w:sz w:val="17"/>
              </w:rPr>
              <w:t>Tình huống</w:t>
            </w:r>
          </w:p>
        </w:tc>
        <w:tc>
          <w:tcPr>
            <w:tcW w:w="5472" w:type="dxa"/>
            <w:shd w:val="clear" w:color="auto" w:fill="1F4E78"/>
            <w:vAlign w:val="center"/>
            <w:tcBorders>
              <w:top w:val="single" w:sz="4" w:color="D9D9D9"/>
              <w:bottom w:val="single" w:sz="4" w:color="D9D9D9"/>
              <w:left w:val="single" w:sz="4" w:color="D9D9D9"/>
              <w:right w:val="single" w:sz="4" w:color="D9D9D9"/>
            </w:tcBorders>
          </w:tcPr>
          <w:p w14:paraId="649B8B5B">
            <w:pPr>
              <w:keepNext/>
              <w:spacing w:after="0" w:line="240" w:lineRule="auto"/>
            </w:pPr>
            <w:r>
              <w:rPr>
                <w:b/>
                <w:color w:val="FFFFFF"/>
                <w:sz w:val="17"/>
              </w:rPr>
              <w:t>Câu HOMI</w:t>
            </w:r>
          </w:p>
        </w:tc>
        <w:tc>
          <w:tcPr>
            <w:tcW w:w="3168" w:type="dxa"/>
            <w:shd w:val="clear" w:color="auto" w:fill="1F4E78"/>
            <w:vAlign w:val="center"/>
            <w:tcBorders>
              <w:top w:val="single" w:sz="4" w:color="D9D9D9"/>
              <w:bottom w:val="single" w:sz="4" w:color="D9D9D9"/>
              <w:left w:val="single" w:sz="4" w:color="D9D9D9"/>
              <w:right w:val="single" w:sz="4" w:color="D9D9D9"/>
            </w:tcBorders>
          </w:tcPr>
          <w:p w14:paraId="76EE4B40">
            <w:pPr>
              <w:keepNext/>
              <w:spacing w:after="0" w:line="240" w:lineRule="auto"/>
            </w:pPr>
            <w:r>
              <w:rPr>
                <w:b/>
                <w:color w:val="FFFFFF"/>
                <w:sz w:val="17"/>
              </w:rPr>
              <w:t>Runtime</w:t>
            </w:r>
          </w:p>
        </w:tc>
      </w:tr>
      <w:tr w14:paraId="76F26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16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54EC7EE4">
            <w:pPr>
              <w:keepNext w:val="0"/>
              <w:spacing w:after="20" w:line="240" w:lineRule="auto"/>
            </w:pPr>
            <w:r>
              <w:rPr>
                <w:rFonts w:ascii="Arial" w:hAnsi="Arial"/>
                <w:sz w:val="16"/>
              </w:rPr>
              <w:t>Node lựa chọn</w:t>
            </w:r>
          </w:p>
        </w:tc>
        <w:tc>
          <w:tcPr>
            <w:tcW w:w="5472"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0225CB67">
            <w:pPr>
              <w:keepNext w:val="0"/>
              <w:spacing w:after="20" w:line="240" w:lineRule="auto"/>
            </w:pPr>
            <w:r>
              <w:rPr>
                <w:rFonts w:ascii="Arial" w:hAnsi="Arial"/>
                <w:sz w:val="16"/>
              </w:rPr>
              <w:t>Mình chưa hiểu. [Lặp lại nguyên câu hỏi hiện tại]</w:t>
            </w:r>
          </w:p>
        </w:tc>
        <w:tc>
          <w:tcPr>
            <w:tcW w:w="3168"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3D39EC15">
            <w:pPr>
              <w:keepNext w:val="0"/>
              <w:spacing w:after="20" w:line="240" w:lineRule="auto"/>
            </w:pPr>
            <w:r>
              <w:rPr>
                <w:rFonts w:ascii="Arial" w:hAnsi="Arial"/>
                <w:sz w:val="16"/>
              </w:rPr>
              <w:t>Không đọc menu toàn cục.</w:t>
            </w:r>
          </w:p>
        </w:tc>
      </w:tr>
      <w:tr w14:paraId="796CD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160"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6114FAC8">
            <w:pPr>
              <w:keepNext w:val="0"/>
              <w:spacing w:after="20" w:line="240" w:lineRule="auto"/>
            </w:pPr>
            <w:r>
              <w:rPr>
                <w:rFonts w:ascii="Arial" w:hAnsi="Arial"/>
                <w:sz w:val="16"/>
              </w:rPr>
              <w:t>Intent không được hỗ trợ</w:t>
            </w:r>
          </w:p>
        </w:tc>
        <w:tc>
          <w:tcPr>
            <w:tcW w:w="5472"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24A2D25E">
            <w:pPr>
              <w:keepNext w:val="0"/>
              <w:spacing w:after="20" w:line="240" w:lineRule="auto"/>
            </w:pPr>
            <w:r>
              <w:rPr>
                <w:rFonts w:ascii="Arial" w:hAnsi="Arial"/>
                <w:sz w:val="16"/>
              </w:rPr>
              <w:t>[Nêu các lựa chọn hợp lệ ngắn gọn]</w:t>
            </w:r>
          </w:p>
        </w:tc>
        <w:tc>
          <w:tcPr>
            <w:tcW w:w="3168"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7E5A67CB">
            <w:pPr>
              <w:keepNext w:val="0"/>
              <w:spacing w:after="20" w:line="240" w:lineRule="auto"/>
            </w:pPr>
            <w:r>
              <w:rPr>
                <w:rFonts w:ascii="Arial" w:hAnsi="Arial"/>
                <w:sz w:val="16"/>
              </w:rPr>
              <w:t>Ví dụ Review không có Câu tiếp theo.</w:t>
            </w:r>
          </w:p>
        </w:tc>
      </w:tr>
      <w:tr w14:paraId="10E94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16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7C1E3D12">
            <w:pPr>
              <w:keepNext w:val="0"/>
              <w:spacing w:after="20" w:line="240" w:lineRule="auto"/>
            </w:pPr>
            <w:r>
              <w:rPr>
                <w:rFonts w:ascii="Arial" w:hAnsi="Arial"/>
                <w:sz w:val="16"/>
              </w:rPr>
              <w:t>Topic ngoài phạm vi</w:t>
            </w:r>
          </w:p>
        </w:tc>
        <w:tc>
          <w:tcPr>
            <w:tcW w:w="5472"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26B19C95">
            <w:pPr>
              <w:keepNext w:val="0"/>
              <w:spacing w:after="20" w:line="240" w:lineRule="auto"/>
            </w:pPr>
            <w:r>
              <w:rPr>
                <w:rFonts w:ascii="Arial" w:hAnsi="Arial"/>
                <w:sz w:val="16"/>
              </w:rPr>
              <w:t>Level này có [n] Chủ đề. Bạn chọn lại nhé.</w:t>
            </w:r>
          </w:p>
        </w:tc>
        <w:tc>
          <w:tcPr>
            <w:tcW w:w="3168"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26648E3F">
            <w:pPr>
              <w:keepNext w:val="0"/>
              <w:spacing w:after="20" w:line="240" w:lineRule="auto"/>
            </w:pPr>
            <w:r>
              <w:rPr>
                <w:rFonts w:ascii="Arial" w:hAnsi="Arial"/>
                <w:sz w:val="16"/>
              </w:rPr>
              <w:t>Giữ selection state.</w:t>
            </w:r>
          </w:p>
        </w:tc>
      </w:tr>
      <w:tr w14:paraId="6CBDA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160"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433B1E83">
            <w:pPr>
              <w:keepNext w:val="0"/>
              <w:spacing w:after="20" w:line="240" w:lineRule="auto"/>
            </w:pPr>
            <w:r>
              <w:rPr>
                <w:rFonts w:ascii="Arial" w:hAnsi="Arial"/>
                <w:sz w:val="16"/>
              </w:rPr>
              <w:t>Level bị khóa</w:t>
            </w:r>
          </w:p>
        </w:tc>
        <w:tc>
          <w:tcPr>
            <w:tcW w:w="5472"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6247C7B9">
            <w:pPr>
              <w:keepNext w:val="0"/>
              <w:spacing w:after="20" w:line="240" w:lineRule="auto"/>
            </w:pPr>
            <w:r>
              <w:rPr>
                <w:rFonts w:ascii="Arial" w:hAnsi="Arial"/>
                <w:sz w:val="16"/>
              </w:rPr>
              <w:t>Bạn cần hoàn thành Level [current] trước nhé.</w:t>
            </w:r>
          </w:p>
        </w:tc>
        <w:tc>
          <w:tcPr>
            <w:tcW w:w="3168"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4DA5FED7">
            <w:pPr>
              <w:keepNext w:val="0"/>
              <w:spacing w:after="20" w:line="240" w:lineRule="auto"/>
            </w:pPr>
            <w:r>
              <w:rPr>
                <w:rFonts w:ascii="Arial" w:hAnsi="Arial"/>
                <w:sz w:val="16"/>
              </w:rPr>
              <w:t>Không tự mở Level.</w:t>
            </w:r>
          </w:p>
        </w:tc>
      </w:tr>
      <w:tr w14:paraId="6DDB5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16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5B0490F3">
            <w:pPr>
              <w:keepNext w:val="0"/>
              <w:spacing w:after="20" w:line="240" w:lineRule="auto"/>
            </w:pPr>
            <w:r>
              <w:rPr>
                <w:rFonts w:ascii="Arial" w:hAnsi="Arial"/>
                <w:sz w:val="16"/>
              </w:rPr>
              <w:t>Bài bị khóa</w:t>
            </w:r>
          </w:p>
        </w:tc>
        <w:tc>
          <w:tcPr>
            <w:tcW w:w="5472"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1BF1D848">
            <w:pPr>
              <w:keepNext w:val="0"/>
              <w:spacing w:after="20" w:line="240" w:lineRule="auto"/>
            </w:pPr>
            <w:r>
              <w:rPr>
                <w:rFonts w:ascii="Arial" w:hAnsi="Arial"/>
                <w:sz w:val="16"/>
              </w:rPr>
              <w:t>Bạn cần học xong Bài [previous] trước nhé.</w:t>
            </w:r>
          </w:p>
        </w:tc>
        <w:tc>
          <w:tcPr>
            <w:tcW w:w="3168"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16DDCD69">
            <w:pPr>
              <w:keepNext w:val="0"/>
              <w:spacing w:after="20" w:line="240" w:lineRule="auto"/>
            </w:pPr>
            <w:r>
              <w:rPr>
                <w:rFonts w:ascii="Arial" w:hAnsi="Arial"/>
                <w:sz w:val="16"/>
              </w:rPr>
              <w:t>Đưa về Bài chưa hoàn thành đầu tiên.</w:t>
            </w:r>
          </w:p>
        </w:tc>
      </w:tr>
      <w:tr w14:paraId="1C93E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160"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4A8DDC44">
            <w:pPr>
              <w:keepNext w:val="0"/>
              <w:spacing w:after="20" w:line="240" w:lineRule="auto"/>
            </w:pPr>
            <w:r>
              <w:rPr>
                <w:rFonts w:ascii="Arial" w:hAnsi="Arial"/>
                <w:sz w:val="16"/>
              </w:rPr>
              <w:t>ASR không rõ</w:t>
            </w:r>
          </w:p>
        </w:tc>
        <w:tc>
          <w:tcPr>
            <w:tcW w:w="5472"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60138B0F">
            <w:pPr>
              <w:keepNext w:val="0"/>
              <w:spacing w:after="20" w:line="240" w:lineRule="auto"/>
            </w:pPr>
            <w:r>
              <w:rPr>
                <w:rFonts w:hint="default"/>
                <w:sz w:val="16"/>
                <w:lang w:val="vi-VN"/>
              </w:rPr>
              <w:t>HOMI</w:t>
            </w:r>
            <w:r>
              <w:rPr>
                <w:rFonts w:ascii="Arial" w:hAnsi="Arial"/>
                <w:sz w:val="16"/>
              </w:rPr>
              <w:t xml:space="preserve"> chưa nghe rõ. Bạn nói lại nhé.</w:t>
            </w:r>
          </w:p>
        </w:tc>
        <w:tc>
          <w:tcPr>
            <w:tcW w:w="3168"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5287EA76">
            <w:pPr>
              <w:keepNext w:val="0"/>
              <w:spacing w:after="20" w:line="240" w:lineRule="auto"/>
            </w:pPr>
            <w:r>
              <w:rPr>
                <w:rFonts w:ascii="Arial" w:hAnsi="Arial"/>
                <w:sz w:val="16"/>
              </w:rPr>
              <w:t>Không trừ lượt nếu không có transcript hợp lệ.</w:t>
            </w:r>
          </w:p>
        </w:tc>
      </w:tr>
      <w:tr w14:paraId="18C3F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16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321B55A2">
            <w:pPr>
              <w:keepNext w:val="0"/>
              <w:spacing w:after="20" w:line="240" w:lineRule="auto"/>
            </w:pPr>
            <w:r>
              <w:rPr>
                <w:rFonts w:ascii="Arial" w:hAnsi="Arial"/>
                <w:sz w:val="16"/>
              </w:rPr>
              <w:t>Im lặng lần 1</w:t>
            </w:r>
          </w:p>
        </w:tc>
        <w:tc>
          <w:tcPr>
            <w:tcW w:w="5472"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6E4A17FA">
            <w:pPr>
              <w:keepNext w:val="0"/>
              <w:spacing w:after="20" w:line="240" w:lineRule="auto"/>
            </w:pPr>
            <w:r>
              <w:rPr>
                <w:rFonts w:ascii="Arial" w:hAnsi="Arial"/>
                <w:sz w:val="16"/>
              </w:rPr>
              <w:t>[Lặp lại đúng cue/câu hỏi hiện tại]</w:t>
            </w:r>
          </w:p>
        </w:tc>
        <w:tc>
          <w:tcPr>
            <w:tcW w:w="3168"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354D02CB">
            <w:pPr>
              <w:keepNext w:val="0"/>
              <w:spacing w:after="20" w:line="240" w:lineRule="auto"/>
            </w:pPr>
            <w:r>
              <w:rPr>
                <w:rFonts w:ascii="Arial" w:hAnsi="Arial"/>
                <w:sz w:val="16"/>
              </w:rPr>
              <w:t>Không đổi state.</w:t>
            </w:r>
          </w:p>
        </w:tc>
      </w:tr>
      <w:tr w14:paraId="67D83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160"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6F620436">
            <w:pPr>
              <w:keepNext w:val="0"/>
              <w:spacing w:after="20" w:line="240" w:lineRule="auto"/>
            </w:pPr>
            <w:r>
              <w:rPr>
                <w:rFonts w:ascii="Arial" w:hAnsi="Arial"/>
                <w:sz w:val="16"/>
              </w:rPr>
              <w:t>Im lặng lần 2</w:t>
            </w:r>
          </w:p>
        </w:tc>
        <w:tc>
          <w:tcPr>
            <w:tcW w:w="5472"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3CCD08A9">
            <w:pPr>
              <w:keepNext w:val="0"/>
              <w:spacing w:after="20" w:line="240" w:lineRule="auto"/>
            </w:pPr>
            <w:r>
              <w:rPr>
                <w:rFonts w:ascii="Arial" w:hAnsi="Arial"/>
                <w:sz w:val="16"/>
              </w:rPr>
              <w:t>Mình tạm dừng nhé.</w:t>
            </w:r>
          </w:p>
        </w:tc>
        <w:tc>
          <w:tcPr>
            <w:tcW w:w="3168"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0E8A298B">
            <w:pPr>
              <w:keepNext w:val="0"/>
              <w:spacing w:after="20" w:line="240" w:lineRule="auto"/>
            </w:pPr>
            <w:r>
              <w:rPr>
                <w:rFonts w:ascii="Arial" w:hAnsi="Arial"/>
                <w:sz w:val="16"/>
              </w:rPr>
              <w:t>PAUSE + checkpoint.</w:t>
            </w:r>
          </w:p>
        </w:tc>
      </w:tr>
    </w:tbl>
    <w:p w14:paraId="54E98E84">
      <w:pPr>
        <w:spacing w:after="40"/>
      </w:pPr>
    </w:p>
    <w:p w14:paraId="316D609E">
      <w:pPr>
        <w:pStyle w:val="2"/>
      </w:pPr>
      <w:r>
        <w:t>8 Checklist bàn giao IT và AI</w:t>
      </w:r>
    </w:p>
    <w:p w14:paraId="2092E1C7">
      <w:pPr>
        <w:spacing w:after="40"/>
        <w:ind w:left="0"/>
      </w:pPr>
      <w:r>
        <w:rPr>
          <w:b/>
        </w:rPr>
        <w:t xml:space="preserve">☐ </w:t>
      </w:r>
      <w:r>
        <w:t>Mỗi intent có allowed_states; không có intent điều hướng nào được chạy ngoài state.</w:t>
      </w:r>
    </w:p>
    <w:p w14:paraId="6CA4067C">
      <w:pPr>
        <w:spacing w:after="40"/>
        <w:ind w:left="0"/>
      </w:pPr>
      <w:r>
        <w:rPr>
          <w:b/>
        </w:rPr>
        <w:t xml:space="preserve">☐ </w:t>
      </w:r>
      <w:r>
        <w:t>Mỗi nhóm intent trong Mục 4 có ít nhất 5 mẫu huấn luyện sau khi import.</w:t>
      </w:r>
    </w:p>
    <w:p w14:paraId="2BB4112B">
      <w:pPr>
        <w:spacing w:after="40"/>
        <w:ind w:left="0"/>
      </w:pPr>
      <w:r>
        <w:rPr>
          <w:b/>
        </w:rPr>
        <w:t xml:space="preserve">☐ </w:t>
      </w:r>
      <w:r>
        <w:t>Các placeholder [n], [TOPIC_NO], [LESSON_NO], [đáp án] được xử lý bằng entity/slot, không tạo intent riêng cho từng số.</w:t>
      </w:r>
    </w:p>
    <w:p w14:paraId="595787CF">
      <w:pPr>
        <w:spacing w:after="40"/>
        <w:ind w:left="0"/>
      </w:pPr>
      <w:r>
        <w:rPr>
          <w:b/>
        </w:rPr>
        <w:t>☐ Ngoài dịch, STOP_GLOBAL ưu tiên hơn câu trả lời học/đáp án và chỉ PAUSE. Trong dịch, STOP_TRANSLATE kết thúc phiên và chờ nhấn MAIN; không chạy STOP_GLOBAL hoặc tự mở menu.</w:t>
      </w:r>
    </w:p>
    <w:p w14:paraId="65193A7B">
      <w:pPr>
        <w:spacing w:after="40"/>
        <w:ind w:left="0"/>
      </w:pPr>
      <w:r>
        <w:rPr>
          <w:b/>
        </w:rPr>
        <w:t xml:space="preserve">☐ </w:t>
      </w:r>
      <w:r>
        <w:t>RESUME_ACTIVITY khác RELEARN_LESSON và RELEARN_TOPIC.</w:t>
      </w:r>
    </w:p>
    <w:p w14:paraId="5264DF99">
      <w:pPr>
        <w:spacing w:after="40"/>
        <w:ind w:left="0"/>
      </w:pPr>
      <w:r>
        <w:rPr>
          <w:b/>
        </w:rPr>
        <w:t xml:space="preserve">☐ </w:t>
      </w:r>
      <w:r>
        <w:t>Today tự mở nếu chưa hoàn thành; Today rỗng không xuất hiện.</w:t>
      </w:r>
    </w:p>
    <w:p w14:paraId="6C1A67A6">
      <w:pPr>
        <w:spacing w:after="40"/>
        <w:ind w:left="0"/>
      </w:pPr>
      <w:r>
        <w:rPr>
          <w:b/>
        </w:rPr>
        <w:t xml:space="preserve">☐ </w:t>
      </w:r>
      <w:r>
        <w:t>Today không mic, không chấm, không Skip; Next chỉ sau EN+VN hoàn chỉnh.</w:t>
      </w:r>
    </w:p>
    <w:p w14:paraId="672D55BB">
      <w:pPr>
        <w:spacing w:after="40"/>
        <w:ind w:left="0"/>
      </w:pPr>
      <w:r>
        <w:rPr>
          <w:b/>
        </w:rPr>
        <w:t xml:space="preserve">☐ </w:t>
      </w:r>
      <w:r>
        <w:t>Ba mẹ đã thêm và Ngôi sao hỗ trợ Previous/Next/Skip/Listen again/Stop.</w:t>
      </w:r>
    </w:p>
    <w:p w14:paraId="76D2F013">
      <w:pPr>
        <w:spacing w:after="40"/>
        <w:ind w:left="0"/>
      </w:pPr>
      <w:r>
        <w:rPr>
          <w:b/>
        </w:rPr>
        <w:t xml:space="preserve">☐ </w:t>
      </w:r>
      <w:r>
        <w:t>Luyện lại chỉ hỗ trợ Listen again và Stop; không Previous/Next/Skip.</w:t>
      </w:r>
    </w:p>
    <w:p w14:paraId="3A16A03E">
      <w:pPr>
        <w:spacing w:after="40"/>
        <w:ind w:left="0"/>
      </w:pPr>
      <w:r>
        <w:rPr>
          <w:b/>
        </w:rPr>
        <w:t xml:space="preserve">☐ </w:t>
      </w:r>
      <w:r>
        <w:t>Challenge không Previous/Next/Skip và chỉ nhận đáp án English đầy đủ.</w:t>
      </w:r>
    </w:p>
    <w:p w14:paraId="1446EAC0">
      <w:pPr>
        <w:spacing w:after="40"/>
        <w:ind w:left="0"/>
      </w:pPr>
      <w:r>
        <w:rPr>
          <w:b/>
        </w:rPr>
        <w:t xml:space="preserve">☐ </w:t>
      </w:r>
      <w:r>
        <w:t>Star chỉ do Core tạo; Challenge/Review không tạo Star.</w:t>
      </w:r>
    </w:p>
    <w:p w14:paraId="4F8DA40D">
      <w:pPr>
        <w:spacing w:after="40"/>
        <w:ind w:left="0"/>
      </w:pPr>
      <w:r>
        <w:rPr>
          <w:b/>
        </w:rPr>
        <w:t xml:space="preserve">☐ </w:t>
      </w:r>
      <w:r>
        <w:t>Mọi câu HOMI chuẩn dùng “bạn – mình”; tìm kiếm source không còn “cô”, “con” ở TTS runtime mới.</w:t>
      </w:r>
    </w:p>
    <w:p w14:paraId="0B51C06F">
      <w:pPr>
        <w:spacing w:after="40"/>
        <w:ind w:left="0"/>
      </w:pPr>
      <w:r>
        <w:rPr>
          <w:b/>
        </w:rPr>
        <w:t xml:space="preserve">☐ </w:t>
      </w:r>
      <w:r>
        <w:t>Câu lựa chọn luôn nêu đúng các nhánh đang hợp lệ, theo thứ tự học mới/học tiếp trước, học lại/dừng sau.</w:t>
      </w:r>
    </w:p>
    <w:p w14:paraId="1C3C2EE6">
      <w:pPr>
        <w:spacing w:after="40"/>
        <w:ind w:left="0"/>
      </w:pPr>
      <w:r>
        <w:rPr>
          <w:b/>
        </w:rPr>
        <w:t xml:space="preserve">☐ </w:t>
      </w:r>
      <w:r>
        <w:t>NO_RESPONSE lựa chọn: nhắc 1 lần, lần 2 pause.</w:t>
      </w:r>
    </w:p>
    <w:p w14:paraId="6725B199">
      <w:pPr>
        <w:spacing w:after="40"/>
        <w:ind w:left="0"/>
      </w:pPr>
      <w:r>
        <w:rPr>
          <w:b/>
        </w:rPr>
        <w:t xml:space="preserve">☐ </w:t>
      </w:r>
      <w:r>
        <w:t>Log QA lưu state_before, homi_prompt_id, transcript, predicted_intent, entity, confidence, action, state_after.</w:t>
      </w:r>
    </w:p>
    <w:p w14:paraId="02A0953A">
      <w:pPr>
        <w:pStyle w:val="2"/>
      </w:pPr>
      <w:r>
        <w:t>9 Bộ test điều hướng tối thiểu</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6"/>
        <w:gridCol w:w="1707"/>
        <w:gridCol w:w="2221"/>
        <w:gridCol w:w="2085"/>
        <w:gridCol w:w="3865"/>
      </w:tblGrid>
      <w:tr w14:paraId="3CB77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blHeader/>
        </w:trPr>
        <w:tc>
          <w:tcPr>
            <w:tcW w:w="720" w:type="dxa"/>
            <w:shd w:val="clear" w:color="auto" w:fill="1F4E78"/>
            <w:vAlign w:val="center"/>
            <w:tcBorders>
              <w:top w:val="single" w:sz="4" w:color="D9D9D9"/>
              <w:bottom w:val="single" w:sz="4" w:color="D9D9D9"/>
              <w:left w:val="single" w:sz="4" w:color="D9D9D9"/>
              <w:right w:val="single" w:sz="4" w:color="D9D9D9"/>
            </w:tcBorders>
          </w:tcPr>
          <w:p w14:paraId="06E63AC6">
            <w:pPr>
              <w:keepNext/>
              <w:spacing w:after="0" w:line="240" w:lineRule="auto"/>
            </w:pPr>
            <w:r>
              <w:rPr>
                <w:b/>
                <w:color w:val="FFFFFF"/>
                <w:sz w:val="17"/>
              </w:rPr>
              <w:t>ID</w:t>
            </w:r>
          </w:p>
        </w:tc>
        <w:tc>
          <w:tcPr>
            <w:tcW w:w="1728" w:type="dxa"/>
            <w:shd w:val="clear" w:color="auto" w:fill="1F4E78"/>
            <w:vAlign w:val="center"/>
            <w:tcBorders>
              <w:top w:val="single" w:sz="4" w:color="D9D9D9"/>
              <w:bottom w:val="single" w:sz="4" w:color="D9D9D9"/>
              <w:left w:val="single" w:sz="4" w:color="D9D9D9"/>
              <w:right w:val="single" w:sz="4" w:color="D9D9D9"/>
            </w:tcBorders>
          </w:tcPr>
          <w:p w14:paraId="53D4A4D5">
            <w:pPr>
              <w:keepNext/>
              <w:spacing w:after="0" w:line="240" w:lineRule="auto"/>
            </w:pPr>
            <w:r>
              <w:rPr>
                <w:b/>
                <w:color w:val="FFFFFF"/>
                <w:sz w:val="17"/>
              </w:rPr>
              <w:t>State</w:t>
            </w:r>
          </w:p>
        </w:tc>
        <w:tc>
          <w:tcPr>
            <w:tcW w:w="2304" w:type="dxa"/>
            <w:shd w:val="clear" w:color="auto" w:fill="1F4E78"/>
            <w:vAlign w:val="center"/>
            <w:tcBorders>
              <w:top w:val="single" w:sz="4" w:color="D9D9D9"/>
              <w:bottom w:val="single" w:sz="4" w:color="D9D9D9"/>
              <w:left w:val="single" w:sz="4" w:color="D9D9D9"/>
              <w:right w:val="single" w:sz="4" w:color="D9D9D9"/>
            </w:tcBorders>
          </w:tcPr>
          <w:p w14:paraId="792D1AE6">
            <w:pPr>
              <w:keepNext/>
              <w:spacing w:after="0" w:line="240" w:lineRule="auto"/>
            </w:pPr>
            <w:r>
              <w:rPr>
                <w:b/>
                <w:color w:val="FFFFFF"/>
                <w:sz w:val="17"/>
              </w:rPr>
              <w:t>Trẻ nói</w:t>
            </w:r>
          </w:p>
        </w:tc>
        <w:tc>
          <w:tcPr>
            <w:tcW w:w="2088" w:type="dxa"/>
            <w:shd w:val="clear" w:color="auto" w:fill="1F4E78"/>
            <w:vAlign w:val="center"/>
            <w:tcBorders>
              <w:top w:val="single" w:sz="4" w:color="D9D9D9"/>
              <w:bottom w:val="single" w:sz="4" w:color="D9D9D9"/>
              <w:left w:val="single" w:sz="4" w:color="D9D9D9"/>
              <w:right w:val="single" w:sz="4" w:color="D9D9D9"/>
            </w:tcBorders>
          </w:tcPr>
          <w:p w14:paraId="2C4383F1">
            <w:pPr>
              <w:keepNext/>
              <w:spacing w:after="0" w:line="240" w:lineRule="auto"/>
            </w:pPr>
            <w:r>
              <w:rPr>
                <w:b/>
                <w:color w:val="FFFFFF"/>
                <w:sz w:val="17"/>
              </w:rPr>
              <w:t>Intent</w:t>
            </w:r>
          </w:p>
        </w:tc>
        <w:tc>
          <w:tcPr>
            <w:tcW w:w="3960" w:type="dxa"/>
            <w:shd w:val="clear" w:color="auto" w:fill="1F4E78"/>
            <w:vAlign w:val="center"/>
            <w:tcBorders>
              <w:top w:val="single" w:sz="4" w:color="D9D9D9"/>
              <w:bottom w:val="single" w:sz="4" w:color="D9D9D9"/>
              <w:left w:val="single" w:sz="4" w:color="D9D9D9"/>
              <w:right w:val="single" w:sz="4" w:color="D9D9D9"/>
            </w:tcBorders>
          </w:tcPr>
          <w:p w14:paraId="0080F012">
            <w:pPr>
              <w:keepNext/>
              <w:spacing w:after="0" w:line="240" w:lineRule="auto"/>
            </w:pPr>
            <w:r>
              <w:rPr>
                <w:b/>
                <w:color w:val="FFFFFF"/>
                <w:sz w:val="17"/>
              </w:rPr>
              <w:t>Kỳ vọng</w:t>
            </w:r>
          </w:p>
        </w:tc>
      </w:tr>
      <w:tr w14:paraId="26C23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72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3A05A4B7">
            <w:pPr>
              <w:keepNext w:val="0"/>
              <w:spacing w:after="20" w:line="240" w:lineRule="auto"/>
            </w:pPr>
            <w:r>
              <w:rPr>
                <w:rFonts w:ascii="Arial" w:hAnsi="Arial"/>
                <w:sz w:val="16"/>
              </w:rPr>
              <w:t>T01</w:t>
            </w:r>
          </w:p>
        </w:tc>
        <w:tc>
          <w:tcPr>
            <w:tcW w:w="1728"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68CEC330">
            <w:pPr>
              <w:keepNext w:val="0"/>
              <w:spacing w:after="20" w:line="240" w:lineRule="auto"/>
            </w:pPr>
            <w:r>
              <w:rPr>
                <w:rFonts w:ascii="Arial" w:hAnsi="Arial"/>
                <w:sz w:val="16"/>
              </w:rPr>
              <w:t>VOCAB_MENU</w:t>
            </w:r>
          </w:p>
        </w:tc>
        <w:tc>
          <w:tcPr>
            <w:tcW w:w="2304"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774CC1DB">
            <w:pPr>
              <w:keepNext w:val="0"/>
              <w:spacing w:after="20" w:line="240" w:lineRule="auto"/>
            </w:pPr>
            <w:r>
              <w:rPr>
                <w:rFonts w:ascii="Arial" w:hAnsi="Arial"/>
                <w:sz w:val="16"/>
              </w:rPr>
              <w:t>“Ba mẹ đã thêm”</w:t>
            </w:r>
          </w:p>
        </w:tc>
        <w:tc>
          <w:tcPr>
            <w:tcW w:w="2088"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117ED965">
            <w:pPr>
              <w:keepNext w:val="0"/>
              <w:spacing w:after="20" w:line="240" w:lineRule="auto"/>
            </w:pPr>
            <w:r>
              <w:rPr>
                <w:rFonts w:ascii="Arial" w:hAnsi="Arial"/>
                <w:sz w:val="16"/>
              </w:rPr>
              <w:t>OPEN_PARENT</w:t>
            </w:r>
          </w:p>
        </w:tc>
        <w:tc>
          <w:tcPr>
            <w:tcW w:w="396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4D63DED6">
            <w:pPr>
              <w:keepNext w:val="0"/>
              <w:spacing w:after="20" w:line="240" w:lineRule="auto"/>
            </w:pPr>
            <w:r>
              <w:rPr>
                <w:rFonts w:ascii="Arial" w:hAnsi="Arial"/>
                <w:sz w:val="16"/>
              </w:rPr>
              <w:t>Mở đúng module/empty-state.</w:t>
            </w:r>
          </w:p>
        </w:tc>
      </w:tr>
      <w:tr w14:paraId="30947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720"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32F3C3DC">
            <w:pPr>
              <w:keepNext w:val="0"/>
              <w:spacing w:after="20" w:line="240" w:lineRule="auto"/>
            </w:pPr>
            <w:r>
              <w:rPr>
                <w:rFonts w:ascii="Arial" w:hAnsi="Arial"/>
                <w:sz w:val="16"/>
              </w:rPr>
              <w:t>T02</w:t>
            </w:r>
          </w:p>
        </w:tc>
        <w:tc>
          <w:tcPr>
            <w:tcW w:w="1728"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616326C3">
            <w:pPr>
              <w:keepNext w:val="0"/>
              <w:spacing w:after="20" w:line="240" w:lineRule="auto"/>
            </w:pPr>
            <w:r>
              <w:rPr>
                <w:rFonts w:ascii="Arial" w:hAnsi="Arial"/>
                <w:sz w:val="16"/>
              </w:rPr>
              <w:t>VOCAB_MENU</w:t>
            </w:r>
          </w:p>
        </w:tc>
        <w:tc>
          <w:tcPr>
            <w:tcW w:w="2304"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59A00762">
            <w:pPr>
              <w:keepNext w:val="0"/>
              <w:spacing w:after="20" w:line="240" w:lineRule="auto"/>
            </w:pPr>
            <w:r>
              <w:rPr>
                <w:rFonts w:ascii="Arial" w:hAnsi="Arial"/>
                <w:sz w:val="16"/>
              </w:rPr>
              <w:t>“Học tiếp”</w:t>
            </w:r>
          </w:p>
        </w:tc>
        <w:tc>
          <w:tcPr>
            <w:tcW w:w="2088"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29FD3B81">
            <w:pPr>
              <w:keepNext w:val="0"/>
              <w:spacing w:after="20" w:line="240" w:lineRule="auto"/>
            </w:pPr>
            <w:r>
              <w:rPr>
                <w:rFonts w:ascii="Arial" w:hAnsi="Arial"/>
                <w:sz w:val="16"/>
              </w:rPr>
              <w:t>OUT_OF_SCOPE</w:t>
            </w:r>
          </w:p>
        </w:tc>
        <w:tc>
          <w:tcPr>
            <w:tcW w:w="3960"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00E52618">
            <w:pPr>
              <w:keepNext w:val="0"/>
              <w:spacing w:after="20" w:line="240" w:lineRule="auto"/>
            </w:pPr>
            <w:r>
              <w:rPr>
                <w:rFonts w:ascii="Arial" w:hAnsi="Arial"/>
                <w:sz w:val="16"/>
              </w:rPr>
              <w:t>Nhắc lại 3 lựa chọn.</w:t>
            </w:r>
          </w:p>
        </w:tc>
      </w:tr>
      <w:tr w14:paraId="530D8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72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22EDF258">
            <w:pPr>
              <w:keepNext w:val="0"/>
              <w:spacing w:after="20" w:line="240" w:lineRule="auto"/>
            </w:pPr>
            <w:r>
              <w:rPr>
                <w:rFonts w:ascii="Arial" w:hAnsi="Arial"/>
                <w:sz w:val="16"/>
              </w:rPr>
              <w:t>T03</w:t>
            </w:r>
          </w:p>
        </w:tc>
        <w:tc>
          <w:tcPr>
            <w:tcW w:w="1728"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5BDFC66E">
            <w:pPr>
              <w:keepNext w:val="0"/>
              <w:spacing w:after="20" w:line="240" w:lineRule="auto"/>
            </w:pPr>
            <w:r>
              <w:rPr>
                <w:rFonts w:ascii="Arial" w:hAnsi="Arial"/>
                <w:sz w:val="16"/>
              </w:rPr>
              <w:t>TODAY giữa item</w:t>
            </w:r>
          </w:p>
        </w:tc>
        <w:tc>
          <w:tcPr>
            <w:tcW w:w="2304"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66983FCB">
            <w:pPr>
              <w:keepNext w:val="0"/>
              <w:spacing w:after="20" w:line="240" w:lineRule="auto"/>
            </w:pPr>
            <w:r>
              <w:rPr>
                <w:rFonts w:ascii="Arial" w:hAnsi="Arial"/>
                <w:sz w:val="16"/>
              </w:rPr>
              <w:t>“Bỏ qua”</w:t>
            </w:r>
          </w:p>
        </w:tc>
        <w:tc>
          <w:tcPr>
            <w:tcW w:w="2088"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760788D9">
            <w:pPr>
              <w:keepNext w:val="0"/>
              <w:spacing w:after="20" w:line="240" w:lineRule="auto"/>
            </w:pPr>
            <w:r>
              <w:rPr>
                <w:rFonts w:ascii="Arial" w:hAnsi="Arial"/>
                <w:sz w:val="16"/>
              </w:rPr>
              <w:t>UNSUPPORTED</w:t>
            </w:r>
          </w:p>
        </w:tc>
        <w:tc>
          <w:tcPr>
            <w:tcW w:w="396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4B135C59">
            <w:pPr>
              <w:keepNext w:val="0"/>
              <w:spacing w:after="20" w:line="240" w:lineRule="auto"/>
            </w:pPr>
            <w:r>
              <w:rPr>
                <w:rFonts w:ascii="Arial" w:hAnsi="Arial"/>
                <w:sz w:val="16"/>
              </w:rPr>
              <w:t>Không chuyển item.</w:t>
            </w:r>
          </w:p>
        </w:tc>
      </w:tr>
      <w:tr w14:paraId="05F05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720"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6B4415F0">
            <w:pPr>
              <w:keepNext w:val="0"/>
              <w:spacing w:after="20" w:line="240" w:lineRule="auto"/>
            </w:pPr>
            <w:r>
              <w:rPr>
                <w:rFonts w:ascii="Arial" w:hAnsi="Arial"/>
                <w:sz w:val="16"/>
              </w:rPr>
              <w:t>T04</w:t>
            </w:r>
          </w:p>
        </w:tc>
        <w:tc>
          <w:tcPr>
            <w:tcW w:w="1728"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682C0CB7">
            <w:pPr>
              <w:keepNext w:val="0"/>
              <w:spacing w:after="20" w:line="240" w:lineRule="auto"/>
            </w:pPr>
            <w:r>
              <w:rPr>
                <w:rFonts w:ascii="Arial" w:hAnsi="Arial"/>
                <w:sz w:val="16"/>
              </w:rPr>
              <w:t>TODAY sau EN+VN</w:t>
            </w:r>
          </w:p>
        </w:tc>
        <w:tc>
          <w:tcPr>
            <w:tcW w:w="2304"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00F5AC17">
            <w:pPr>
              <w:keepNext w:val="0"/>
              <w:spacing w:after="20" w:line="240" w:lineRule="auto"/>
            </w:pPr>
            <w:r>
              <w:rPr>
                <w:rFonts w:ascii="Arial" w:hAnsi="Arial"/>
                <w:sz w:val="16"/>
              </w:rPr>
              <w:t>“Câu tiếp theo”</w:t>
            </w:r>
          </w:p>
        </w:tc>
        <w:tc>
          <w:tcPr>
            <w:tcW w:w="2088"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6F5DF2DD">
            <w:pPr>
              <w:keepNext w:val="0"/>
              <w:spacing w:after="20" w:line="240" w:lineRule="auto"/>
            </w:pPr>
            <w:r>
              <w:rPr>
                <w:rFonts w:ascii="Arial" w:hAnsi="Arial"/>
                <w:sz w:val="16"/>
              </w:rPr>
              <w:t>NEXT_ITEM</w:t>
            </w:r>
          </w:p>
        </w:tc>
        <w:tc>
          <w:tcPr>
            <w:tcW w:w="3960"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3A71CFFE">
            <w:pPr>
              <w:keepNext w:val="0"/>
              <w:spacing w:after="20" w:line="240" w:lineRule="auto"/>
            </w:pPr>
            <w:r>
              <w:rPr>
                <w:rFonts w:ascii="Arial" w:hAnsi="Arial"/>
                <w:sz w:val="16"/>
              </w:rPr>
              <w:t>Sang item kế.</w:t>
            </w:r>
          </w:p>
        </w:tc>
      </w:tr>
      <w:tr w14:paraId="16634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72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592B43E3">
            <w:pPr>
              <w:keepNext w:val="0"/>
              <w:spacing w:after="20" w:line="240" w:lineRule="auto"/>
            </w:pPr>
            <w:r>
              <w:rPr>
                <w:rFonts w:ascii="Arial" w:hAnsi="Arial"/>
                <w:sz w:val="16"/>
              </w:rPr>
              <w:t>T05</w:t>
            </w:r>
          </w:p>
        </w:tc>
        <w:tc>
          <w:tcPr>
            <w:tcW w:w="1728"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578BE29B">
            <w:pPr>
              <w:keepNext w:val="0"/>
              <w:spacing w:after="20" w:line="240" w:lineRule="auto"/>
            </w:pPr>
            <w:r>
              <w:rPr>
                <w:rFonts w:ascii="Arial" w:hAnsi="Arial"/>
                <w:sz w:val="16"/>
              </w:rPr>
              <w:t>REVIEW trước lượt 1</w:t>
            </w:r>
          </w:p>
        </w:tc>
        <w:tc>
          <w:tcPr>
            <w:tcW w:w="2304"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1D6B6864">
            <w:pPr>
              <w:keepNext w:val="0"/>
              <w:spacing w:after="20" w:line="240" w:lineRule="auto"/>
            </w:pPr>
            <w:r>
              <w:rPr>
                <w:rFonts w:ascii="Arial" w:hAnsi="Arial"/>
                <w:sz w:val="16"/>
              </w:rPr>
              <w:t>“Nghe lại”</w:t>
            </w:r>
          </w:p>
        </w:tc>
        <w:tc>
          <w:tcPr>
            <w:tcW w:w="2088"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6C1BD3A5">
            <w:pPr>
              <w:keepNext w:val="0"/>
              <w:spacing w:after="20" w:line="240" w:lineRule="auto"/>
            </w:pPr>
            <w:r>
              <w:rPr>
                <w:rFonts w:ascii="Arial" w:hAnsi="Arial"/>
                <w:sz w:val="16"/>
              </w:rPr>
              <w:t>LISTEN_AGAIN</w:t>
            </w:r>
          </w:p>
        </w:tc>
        <w:tc>
          <w:tcPr>
            <w:tcW w:w="396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5D368518">
            <w:pPr>
              <w:keepNext w:val="0"/>
              <w:spacing w:after="20" w:line="240" w:lineRule="auto"/>
            </w:pPr>
            <w:r>
              <w:rPr>
                <w:rFonts w:ascii="Arial" w:hAnsi="Arial"/>
                <w:sz w:val="16"/>
              </w:rPr>
              <w:t>Replay EN+VN+cue, không tính lượt.</w:t>
            </w:r>
          </w:p>
        </w:tc>
      </w:tr>
      <w:tr w14:paraId="3861F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720"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48291C18">
            <w:pPr>
              <w:keepNext w:val="0"/>
              <w:spacing w:after="20" w:line="240" w:lineRule="auto"/>
            </w:pPr>
            <w:r>
              <w:rPr>
                <w:rFonts w:ascii="Arial" w:hAnsi="Arial"/>
                <w:sz w:val="16"/>
              </w:rPr>
              <w:t>T06</w:t>
            </w:r>
          </w:p>
        </w:tc>
        <w:tc>
          <w:tcPr>
            <w:tcW w:w="1728"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28D47AEB">
            <w:pPr>
              <w:keepNext w:val="0"/>
              <w:spacing w:after="20" w:line="240" w:lineRule="auto"/>
            </w:pPr>
            <w:r>
              <w:rPr>
                <w:rFonts w:ascii="Arial" w:hAnsi="Arial"/>
                <w:sz w:val="16"/>
              </w:rPr>
              <w:t>REVIEW sau sai lượt 1</w:t>
            </w:r>
          </w:p>
        </w:tc>
        <w:tc>
          <w:tcPr>
            <w:tcW w:w="2304"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37892F0A">
            <w:pPr>
              <w:keepNext w:val="0"/>
              <w:spacing w:after="20" w:line="240" w:lineRule="auto"/>
            </w:pPr>
            <w:r>
              <w:rPr>
                <w:rFonts w:ascii="Arial" w:hAnsi="Arial"/>
                <w:sz w:val="16"/>
              </w:rPr>
              <w:t>“Nghe lại”</w:t>
            </w:r>
          </w:p>
        </w:tc>
        <w:tc>
          <w:tcPr>
            <w:tcW w:w="2088"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4A86D314">
            <w:pPr>
              <w:keepNext w:val="0"/>
              <w:spacing w:after="20" w:line="240" w:lineRule="auto"/>
            </w:pPr>
            <w:r>
              <w:rPr>
                <w:rFonts w:ascii="Arial" w:hAnsi="Arial"/>
                <w:sz w:val="16"/>
              </w:rPr>
              <w:t>LISTEN_AGAIN</w:t>
            </w:r>
          </w:p>
        </w:tc>
        <w:tc>
          <w:tcPr>
            <w:tcW w:w="3960"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30C6B206">
            <w:pPr>
              <w:keepNext w:val="0"/>
              <w:spacing w:after="20" w:line="240" w:lineRule="auto"/>
            </w:pPr>
            <w:r>
              <w:rPr>
                <w:rFonts w:ascii="Arial" w:hAnsi="Arial"/>
                <w:sz w:val="16"/>
              </w:rPr>
              <w:t>Chỉ replay EN.</w:t>
            </w:r>
          </w:p>
        </w:tc>
      </w:tr>
      <w:tr w14:paraId="4C8D3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72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56A0AB58">
            <w:pPr>
              <w:keepNext w:val="0"/>
              <w:spacing w:after="20" w:line="240" w:lineRule="auto"/>
            </w:pPr>
            <w:r>
              <w:rPr>
                <w:rFonts w:ascii="Arial" w:hAnsi="Arial"/>
                <w:sz w:val="16"/>
              </w:rPr>
              <w:t>T07</w:t>
            </w:r>
          </w:p>
        </w:tc>
        <w:tc>
          <w:tcPr>
            <w:tcW w:w="1728"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02D7946D">
            <w:pPr>
              <w:keepNext w:val="0"/>
              <w:spacing w:after="20" w:line="240" w:lineRule="auto"/>
            </w:pPr>
            <w:r>
              <w:rPr>
                <w:rFonts w:ascii="Arial" w:hAnsi="Arial"/>
                <w:sz w:val="16"/>
              </w:rPr>
              <w:t>REVIEW</w:t>
            </w:r>
          </w:p>
        </w:tc>
        <w:tc>
          <w:tcPr>
            <w:tcW w:w="2304"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603B1DC9">
            <w:pPr>
              <w:keepNext w:val="0"/>
              <w:spacing w:after="20" w:line="240" w:lineRule="auto"/>
            </w:pPr>
            <w:r>
              <w:rPr>
                <w:rFonts w:ascii="Arial" w:hAnsi="Arial"/>
                <w:sz w:val="16"/>
              </w:rPr>
              <w:t>“Câu tiếp theo”</w:t>
            </w:r>
          </w:p>
        </w:tc>
        <w:tc>
          <w:tcPr>
            <w:tcW w:w="2088"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2762CF7F">
            <w:pPr>
              <w:keepNext w:val="0"/>
              <w:spacing w:after="20" w:line="240" w:lineRule="auto"/>
            </w:pPr>
            <w:r>
              <w:rPr>
                <w:rFonts w:ascii="Arial" w:hAnsi="Arial"/>
                <w:sz w:val="16"/>
              </w:rPr>
              <w:t>UNSUPPORTED</w:t>
            </w:r>
          </w:p>
        </w:tc>
        <w:tc>
          <w:tcPr>
            <w:tcW w:w="396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14C31555">
            <w:pPr>
              <w:keepNext w:val="0"/>
              <w:spacing w:after="20" w:line="240" w:lineRule="auto"/>
            </w:pPr>
            <w:r>
              <w:rPr>
                <w:rFonts w:ascii="Arial" w:hAnsi="Arial"/>
                <w:sz w:val="16"/>
              </w:rPr>
              <w:t>Không bỏ target.</w:t>
            </w:r>
          </w:p>
        </w:tc>
      </w:tr>
      <w:tr w14:paraId="6C894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720"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3A7FA054">
            <w:pPr>
              <w:keepNext w:val="0"/>
              <w:spacing w:after="20" w:line="240" w:lineRule="auto"/>
            </w:pPr>
            <w:r>
              <w:rPr>
                <w:rFonts w:ascii="Arial" w:hAnsi="Arial"/>
                <w:sz w:val="16"/>
              </w:rPr>
              <w:t>T08</w:t>
            </w:r>
          </w:p>
        </w:tc>
        <w:tc>
          <w:tcPr>
            <w:tcW w:w="1728"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016F3778">
            <w:pPr>
              <w:keepNext w:val="0"/>
              <w:spacing w:after="20" w:line="240" w:lineRule="auto"/>
            </w:pPr>
            <w:r>
              <w:rPr>
                <w:rFonts w:ascii="Arial" w:hAnsi="Arial"/>
                <w:sz w:val="16"/>
              </w:rPr>
              <w:t>TOPIC_DONE</w:t>
            </w:r>
          </w:p>
        </w:tc>
        <w:tc>
          <w:tcPr>
            <w:tcW w:w="2304"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34B60B01">
            <w:pPr>
              <w:keepNext w:val="0"/>
              <w:spacing w:after="20" w:line="240" w:lineRule="auto"/>
            </w:pPr>
            <w:r>
              <w:rPr>
                <w:rFonts w:ascii="Arial" w:hAnsi="Arial"/>
                <w:sz w:val="16"/>
              </w:rPr>
              <w:t>“Học lại”</w:t>
            </w:r>
          </w:p>
        </w:tc>
        <w:tc>
          <w:tcPr>
            <w:tcW w:w="2088"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2275F0B6">
            <w:pPr>
              <w:keepNext w:val="0"/>
              <w:spacing w:after="20" w:line="240" w:lineRule="auto"/>
            </w:pPr>
            <w:r>
              <w:rPr>
                <w:rFonts w:ascii="Arial" w:hAnsi="Arial"/>
                <w:sz w:val="16"/>
              </w:rPr>
              <w:t>RELEARN_TOPIC</w:t>
            </w:r>
          </w:p>
        </w:tc>
        <w:tc>
          <w:tcPr>
            <w:tcW w:w="3960"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005EFF3D">
            <w:pPr>
              <w:keepNext w:val="0"/>
              <w:spacing w:after="20" w:line="240" w:lineRule="auto"/>
            </w:pPr>
            <w:r>
              <w:rPr>
                <w:rFonts w:ascii="Arial" w:hAnsi="Arial"/>
                <w:sz w:val="16"/>
              </w:rPr>
              <w:t>Vào Bài 1 Topic hiện tại.</w:t>
            </w:r>
          </w:p>
        </w:tc>
      </w:tr>
      <w:tr w14:paraId="56515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72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03563B46">
            <w:pPr>
              <w:keepNext w:val="0"/>
              <w:spacing w:after="20" w:line="240" w:lineRule="auto"/>
            </w:pPr>
            <w:r>
              <w:rPr>
                <w:rFonts w:ascii="Arial" w:hAnsi="Arial"/>
                <w:sz w:val="16"/>
              </w:rPr>
              <w:t>T09</w:t>
            </w:r>
          </w:p>
        </w:tc>
        <w:tc>
          <w:tcPr>
            <w:tcW w:w="1728"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2DB85A08">
            <w:pPr>
              <w:keepNext w:val="0"/>
              <w:spacing w:after="20" w:line="240" w:lineRule="auto"/>
            </w:pPr>
            <w:r>
              <w:rPr>
                <w:rFonts w:ascii="Arial" w:hAnsi="Arial"/>
                <w:sz w:val="16"/>
              </w:rPr>
              <w:t>LESSON_END</w:t>
            </w:r>
          </w:p>
        </w:tc>
        <w:tc>
          <w:tcPr>
            <w:tcW w:w="2304"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7D124EC2">
            <w:pPr>
              <w:keepNext w:val="0"/>
              <w:spacing w:after="20" w:line="240" w:lineRule="auto"/>
            </w:pPr>
            <w:r>
              <w:rPr>
                <w:rFonts w:ascii="Arial" w:hAnsi="Arial"/>
                <w:sz w:val="16"/>
              </w:rPr>
              <w:t>“Học tiếp”</w:t>
            </w:r>
          </w:p>
        </w:tc>
        <w:tc>
          <w:tcPr>
            <w:tcW w:w="2088"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7A44B199">
            <w:pPr>
              <w:keepNext w:val="0"/>
              <w:spacing w:after="20" w:line="240" w:lineRule="auto"/>
            </w:pPr>
            <w:r>
              <w:rPr>
                <w:rFonts w:ascii="Arial" w:hAnsi="Arial"/>
                <w:sz w:val="16"/>
              </w:rPr>
              <w:t>AMBIGUOUS/repair</w:t>
            </w:r>
          </w:p>
        </w:tc>
        <w:tc>
          <w:tcPr>
            <w:tcW w:w="396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0A16C17D">
            <w:pPr>
              <w:keepNext w:val="0"/>
              <w:spacing w:after="20" w:line="240" w:lineRule="auto"/>
            </w:pPr>
            <w:r>
              <w:rPr>
                <w:rFonts w:ascii="Arial" w:hAnsi="Arial"/>
                <w:sz w:val="16"/>
              </w:rPr>
              <w:t>Yêu cầu chọn Bài next hay học lại Bài current.</w:t>
            </w:r>
          </w:p>
        </w:tc>
      </w:tr>
      <w:tr w14:paraId="10808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720"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7E20B55E">
            <w:pPr>
              <w:keepNext w:val="0"/>
              <w:spacing w:after="20" w:line="240" w:lineRule="auto"/>
            </w:pPr>
            <w:r>
              <w:rPr>
                <w:rFonts w:ascii="Arial" w:hAnsi="Arial"/>
                <w:sz w:val="16"/>
              </w:rPr>
              <w:t>T10</w:t>
            </w:r>
          </w:p>
        </w:tc>
        <w:tc>
          <w:tcPr>
            <w:tcW w:w="1728"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77C7DE9C">
            <w:pPr>
              <w:keepNext w:val="0"/>
              <w:spacing w:after="20" w:line="240" w:lineRule="auto"/>
            </w:pPr>
            <w:r>
              <w:rPr>
                <w:rFonts w:ascii="Arial" w:hAnsi="Arial"/>
                <w:sz w:val="16"/>
              </w:rPr>
              <w:t>Core lượt 2 đang chờ</w:t>
            </w:r>
          </w:p>
        </w:tc>
        <w:tc>
          <w:tcPr>
            <w:tcW w:w="2304"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714C35E6">
            <w:pPr>
              <w:keepNext w:val="0"/>
              <w:spacing w:after="20" w:line="240" w:lineRule="auto"/>
            </w:pPr>
            <w:r>
              <w:rPr>
                <w:rFonts w:ascii="Arial" w:hAnsi="Arial"/>
                <w:sz w:val="16"/>
              </w:rPr>
              <w:t>“Dừng lại”</w:t>
            </w:r>
          </w:p>
        </w:tc>
        <w:tc>
          <w:tcPr>
            <w:tcW w:w="2088"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03F869BF">
            <w:pPr>
              <w:keepNext w:val="0"/>
              <w:spacing w:after="20" w:line="240" w:lineRule="auto"/>
            </w:pPr>
            <w:r>
              <w:rPr>
                <w:rFonts w:ascii="Arial" w:hAnsi="Arial"/>
                <w:sz w:val="16"/>
              </w:rPr>
              <w:t>STOP_GLOBAL</w:t>
            </w:r>
          </w:p>
        </w:tc>
        <w:tc>
          <w:tcPr>
            <w:tcW w:w="3960"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0F6941B9">
            <w:pPr>
              <w:keepNext w:val="0"/>
              <w:spacing w:after="20" w:line="240" w:lineRule="auto"/>
            </w:pPr>
            <w:r>
              <w:rPr>
                <w:rFonts w:ascii="Arial" w:hAnsi="Arial"/>
                <w:sz w:val="16"/>
              </w:rPr>
              <w:t>Pause; resume sau đó replay EN+VN+cue và reset unit theo spec.</w:t>
            </w:r>
          </w:p>
        </w:tc>
      </w:tr>
      <w:tr w14:paraId="7E8B8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72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46077F44">
            <w:pPr>
              <w:keepNext w:val="0"/>
              <w:spacing w:after="20" w:line="240" w:lineRule="auto"/>
            </w:pPr>
            <w:r>
              <w:rPr>
                <w:rFonts w:ascii="Arial" w:hAnsi="Arial"/>
                <w:sz w:val="16"/>
              </w:rPr>
              <w:t>T11</w:t>
            </w:r>
          </w:p>
        </w:tc>
        <w:tc>
          <w:tcPr>
            <w:tcW w:w="1728"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795551CA">
            <w:pPr>
              <w:keepNext w:val="0"/>
              <w:spacing w:after="20" w:line="240" w:lineRule="auto"/>
            </w:pPr>
            <w:r>
              <w:rPr>
                <w:rFonts w:ascii="Arial" w:hAnsi="Arial"/>
                <w:sz w:val="16"/>
              </w:rPr>
              <w:t>Challenge</w:t>
            </w:r>
          </w:p>
        </w:tc>
        <w:tc>
          <w:tcPr>
            <w:tcW w:w="2304"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0FBEADE9">
            <w:pPr>
              <w:keepNext w:val="0"/>
              <w:spacing w:after="20" w:line="240" w:lineRule="auto"/>
            </w:pPr>
            <w:r>
              <w:rPr>
                <w:rFonts w:ascii="Arial" w:hAnsi="Arial"/>
                <w:sz w:val="16"/>
              </w:rPr>
              <w:t>“Câu trước”</w:t>
            </w:r>
          </w:p>
        </w:tc>
        <w:tc>
          <w:tcPr>
            <w:tcW w:w="2088"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63B97EEF">
            <w:pPr>
              <w:keepNext w:val="0"/>
              <w:spacing w:after="20" w:line="240" w:lineRule="auto"/>
            </w:pPr>
            <w:r>
              <w:rPr>
                <w:rFonts w:ascii="Arial" w:hAnsi="Arial"/>
                <w:sz w:val="16"/>
              </w:rPr>
              <w:t>UNSUPPORTED</w:t>
            </w:r>
          </w:p>
        </w:tc>
        <w:tc>
          <w:tcPr>
            <w:tcW w:w="396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4DB42D02">
            <w:pPr>
              <w:keepNext w:val="0"/>
              <w:spacing w:after="20" w:line="240" w:lineRule="auto"/>
            </w:pPr>
            <w:r>
              <w:rPr>
                <w:rFonts w:ascii="Arial" w:hAnsi="Arial"/>
                <w:sz w:val="16"/>
              </w:rPr>
              <w:t>Giữ Challenge.</w:t>
            </w:r>
          </w:p>
        </w:tc>
      </w:tr>
      <w:tr w14:paraId="67F38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720"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1A2ED3CC">
            <w:pPr>
              <w:keepNext w:val="0"/>
              <w:spacing w:after="20" w:line="240" w:lineRule="auto"/>
            </w:pPr>
            <w:r>
              <w:rPr>
                <w:rFonts w:ascii="Arial" w:hAnsi="Arial"/>
                <w:sz w:val="16"/>
              </w:rPr>
              <w:t>T12</w:t>
            </w:r>
          </w:p>
        </w:tc>
        <w:tc>
          <w:tcPr>
            <w:tcW w:w="1728"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0AC66B56">
            <w:pPr>
              <w:keepNext w:val="0"/>
              <w:spacing w:after="20" w:line="240" w:lineRule="auto"/>
            </w:pPr>
            <w:r>
              <w:rPr>
                <w:rFonts w:ascii="Arial" w:hAnsi="Arial"/>
                <w:sz w:val="16"/>
              </w:rPr>
              <w:t>LEVEL_END</w:t>
            </w:r>
          </w:p>
        </w:tc>
        <w:tc>
          <w:tcPr>
            <w:tcW w:w="2304"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0AECF724">
            <w:pPr>
              <w:keepNext w:val="0"/>
              <w:spacing w:after="20" w:line="240" w:lineRule="auto"/>
            </w:pPr>
            <w:r>
              <w:rPr>
                <w:rFonts w:ascii="Arial" w:hAnsi="Arial"/>
                <w:sz w:val="16"/>
              </w:rPr>
              <w:t>“Dừng lại”</w:t>
            </w:r>
          </w:p>
        </w:tc>
        <w:tc>
          <w:tcPr>
            <w:tcW w:w="2088"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30D7C710">
            <w:pPr>
              <w:keepNext w:val="0"/>
              <w:spacing w:after="20" w:line="240" w:lineRule="auto"/>
            </w:pPr>
            <w:r>
              <w:rPr>
                <w:rFonts w:ascii="Arial" w:hAnsi="Arial"/>
                <w:sz w:val="16"/>
              </w:rPr>
              <w:t>STOP_GLOBAL</w:t>
            </w:r>
          </w:p>
        </w:tc>
        <w:tc>
          <w:tcPr>
            <w:tcW w:w="3960"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16C40666">
            <w:pPr>
              <w:keepNext w:val="0"/>
              <w:spacing w:after="20" w:line="240" w:lineRule="auto"/>
            </w:pPr>
            <w:r>
              <w:rPr>
                <w:rFonts w:ascii="Arial" w:hAnsi="Arial"/>
                <w:sz w:val="16"/>
              </w:rPr>
              <w:t>Dừng phiên; Level next vẫn unlock.</w:t>
            </w:r>
          </w:p>
        </w:tc>
      </w:tr>
      <w:tr w14:paraId="3A5B4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72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09292659">
            <w:pPr>
              <w:keepNext w:val="0"/>
              <w:spacing w:after="20" w:line="240" w:lineRule="auto"/>
            </w:pPr>
            <w:r>
              <w:rPr>
                <w:rFonts w:ascii="Arial" w:hAnsi="Arial"/>
                <w:sz w:val="16"/>
              </w:rPr>
              <w:t>T13</w:t>
            </w:r>
          </w:p>
        </w:tc>
        <w:tc>
          <w:tcPr>
            <w:tcW w:w="1728"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540D8610">
            <w:pPr>
              <w:keepNext w:val="0"/>
              <w:spacing w:after="20" w:line="240" w:lineRule="auto"/>
            </w:pPr>
            <w:r>
              <w:rPr>
                <w:rFonts w:ascii="Arial" w:hAnsi="Arial"/>
                <w:sz w:val="16"/>
              </w:rPr>
              <w:t>STAR_END</w:t>
            </w:r>
          </w:p>
        </w:tc>
        <w:tc>
          <w:tcPr>
            <w:tcW w:w="2304"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53C64FDF">
            <w:pPr>
              <w:keepNext w:val="0"/>
              <w:spacing w:after="20" w:line="240" w:lineRule="auto"/>
            </w:pPr>
            <w:r>
              <w:rPr>
                <w:rFonts w:ascii="Arial" w:hAnsi="Arial"/>
                <w:sz w:val="16"/>
              </w:rPr>
              <w:t>“Học lại”</w:t>
            </w:r>
          </w:p>
        </w:tc>
        <w:tc>
          <w:tcPr>
            <w:tcW w:w="2088"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70A58E2B">
            <w:pPr>
              <w:keepNext w:val="0"/>
              <w:spacing w:after="20" w:line="240" w:lineRule="auto"/>
            </w:pPr>
            <w:r>
              <w:rPr>
                <w:rFonts w:ascii="Arial" w:hAnsi="Arial"/>
                <w:sz w:val="16"/>
              </w:rPr>
              <w:t>REPLAY_LIST</w:t>
            </w:r>
          </w:p>
        </w:tc>
        <w:tc>
          <w:tcPr>
            <w:tcW w:w="396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7CF777D0">
            <w:pPr>
              <w:keepNext w:val="0"/>
              <w:spacing w:after="20" w:line="240" w:lineRule="auto"/>
            </w:pPr>
            <w:r>
              <w:rPr>
                <w:rFonts w:ascii="Arial" w:hAnsi="Arial"/>
                <w:sz w:val="16"/>
              </w:rPr>
              <w:t>Replay Star từ cũ nhất.</w:t>
            </w:r>
          </w:p>
        </w:tc>
      </w:tr>
      <w:tr w14:paraId="7E2CD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720"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3D84CF42">
            <w:pPr>
              <w:keepNext w:val="0"/>
              <w:spacing w:after="20" w:line="240" w:lineRule="auto"/>
            </w:pPr>
            <w:r>
              <w:rPr>
                <w:rFonts w:ascii="Arial" w:hAnsi="Arial"/>
                <w:sz w:val="16"/>
              </w:rPr>
              <w:t>T14</w:t>
            </w:r>
          </w:p>
        </w:tc>
        <w:tc>
          <w:tcPr>
            <w:tcW w:w="1728"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2EF624D1">
            <w:pPr>
              <w:keepNext w:val="0"/>
              <w:spacing w:after="20" w:line="240" w:lineRule="auto"/>
            </w:pPr>
            <w:r>
              <w:rPr>
                <w:rFonts w:ascii="Arial" w:hAnsi="Arial"/>
                <w:sz w:val="16"/>
              </w:rPr>
              <w:t>REVIEW_END</w:t>
            </w:r>
          </w:p>
        </w:tc>
        <w:tc>
          <w:tcPr>
            <w:tcW w:w="2304"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3C0052BC">
            <w:pPr>
              <w:keepNext w:val="0"/>
              <w:spacing w:after="20" w:line="240" w:lineRule="auto"/>
            </w:pPr>
            <w:r>
              <w:rPr>
                <w:rFonts w:ascii="Arial" w:hAnsi="Arial"/>
                <w:sz w:val="16"/>
              </w:rPr>
              <w:t>“Học lại”</w:t>
            </w:r>
          </w:p>
        </w:tc>
        <w:tc>
          <w:tcPr>
            <w:tcW w:w="2088"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7C65FF64">
            <w:pPr>
              <w:keepNext w:val="0"/>
              <w:spacing w:after="20" w:line="240" w:lineRule="auto"/>
            </w:pPr>
            <w:r>
              <w:rPr>
                <w:rFonts w:ascii="Arial" w:hAnsi="Arial"/>
                <w:sz w:val="16"/>
              </w:rPr>
              <w:t>OUT_OF_SCOPE</w:t>
            </w:r>
          </w:p>
        </w:tc>
        <w:tc>
          <w:tcPr>
            <w:tcW w:w="3960" w:type="dxa"/>
            <w:shd w:val="clear" w:color="auto" w:fill="F2F6F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tcPr>
          <w:p w14:paraId="6C118AFB">
            <w:pPr>
              <w:keepNext w:val="0"/>
              <w:spacing w:after="20" w:line="240" w:lineRule="auto"/>
            </w:pPr>
            <w:r>
              <w:rPr>
                <w:rFonts w:ascii="Arial" w:hAnsi="Arial"/>
                <w:sz w:val="16"/>
              </w:rPr>
              <w:t>Chỉ cho Ba mẹ đã thêm/Ngôi sao.</w:t>
            </w:r>
          </w:p>
        </w:tc>
      </w:tr>
      <w:tr w14:paraId="709D1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72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23A695CF">
            <w:pPr>
              <w:keepNext w:val="0"/>
              <w:spacing w:after="20" w:line="240" w:lineRule="auto"/>
            </w:pPr>
            <w:r>
              <w:rPr>
                <w:rFonts w:ascii="Arial" w:hAnsi="Arial"/>
                <w:sz w:val="16"/>
              </w:rPr>
              <w:t>T15</w:t>
            </w:r>
          </w:p>
        </w:tc>
        <w:tc>
          <w:tcPr>
            <w:tcW w:w="1728"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556B9A13">
            <w:pPr>
              <w:keepNext w:val="0"/>
              <w:spacing w:after="20" w:line="240" w:lineRule="auto"/>
            </w:pPr>
            <w:r>
              <w:rPr>
                <w:rFonts w:ascii="Arial" w:hAnsi="Arial"/>
                <w:sz w:val="16"/>
              </w:rPr>
              <w:t>Mọi node lựa chọn</w:t>
            </w:r>
          </w:p>
        </w:tc>
        <w:tc>
          <w:tcPr>
            <w:tcW w:w="2304"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5D43E59C">
            <w:pPr>
              <w:keepNext w:val="0"/>
              <w:spacing w:after="20" w:line="240" w:lineRule="auto"/>
            </w:pPr>
            <w:r>
              <w:rPr>
                <w:rFonts w:ascii="Arial" w:hAnsi="Arial"/>
                <w:sz w:val="16"/>
              </w:rPr>
              <w:t>Im lặng 2 lần</w:t>
            </w:r>
          </w:p>
        </w:tc>
        <w:tc>
          <w:tcPr>
            <w:tcW w:w="2088"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194503C8">
            <w:pPr>
              <w:keepNext w:val="0"/>
              <w:spacing w:after="20" w:line="240" w:lineRule="auto"/>
            </w:pPr>
            <w:r>
              <w:rPr>
                <w:rFonts w:ascii="Arial" w:hAnsi="Arial"/>
                <w:sz w:val="16"/>
              </w:rPr>
              <w:t>NO_RESPONSE_PAUSE</w:t>
            </w:r>
          </w:p>
        </w:tc>
        <w:tc>
          <w:tcPr>
            <w:tcW w:w="396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4A2F7B3C">
            <w:pPr>
              <w:keepNext w:val="0"/>
              <w:spacing w:after="20" w:line="240" w:lineRule="auto"/>
            </w:pPr>
            <w:r>
              <w:rPr>
                <w:rFonts w:ascii="Arial" w:hAnsi="Arial"/>
                <w:sz w:val="16"/>
              </w:rPr>
              <w:t>Pause và lưu WAITING_FOR_CHOICE.</w:t>
            </w:r>
          </w:p>
        </w:tc>
      </w:tr>
      <w:tr w14:paraId="709D1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72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2F6FA"/>
          </w:tcPr>
          <w:p w14:paraId="23A695CF">
            <w:pPr>
              <w:keepNext w:val="0"/>
              <w:spacing w:after="20" w:line="240" w:lineRule="auto"/>
            </w:pPr>
            <w:r>
              <w:rPr>
                <w:rFonts w:ascii="Arial" w:hAnsi="Arial"/>
                <w:sz w:val="16"/>
              </w:rPr>
              <w:t>T16</w:t>
            </w:r>
          </w:p>
        </w:tc>
        <w:tc>
          <w:tcPr>
            <w:tcW w:w="1728"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2F6FA"/>
          </w:tcPr>
          <w:p w14:paraId="556B9A13">
            <w:pPr>
              <w:keepNext w:val="0"/>
              <w:spacing w:after="20" w:line="240" w:lineRule="auto"/>
            </w:pPr>
            <w:r>
              <w:rPr>
                <w:rFonts w:ascii="Arial" w:hAnsi="Arial"/>
                <w:sz w:val="16"/>
              </w:rPr>
              <w:t>TRANSLATE_CONTINUOUS</w:t>
            </w:r>
          </w:p>
        </w:tc>
        <w:tc>
          <w:tcPr>
            <w:tcW w:w="2304"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2F6FA"/>
          </w:tcPr>
          <w:p w14:paraId="5D43E59C">
            <w:pPr>
              <w:keepNext w:val="0"/>
              <w:spacing w:after="20" w:line="240" w:lineRule="auto"/>
            </w:pPr>
            <w:r>
              <w:rPr>
                <w:rFonts w:ascii="Arial" w:hAnsi="Arial"/>
                <w:sz w:val="16"/>
              </w:rPr>
              <w:t>“Dừng lại”</w:t>
            </w:r>
          </w:p>
        </w:tc>
        <w:tc>
          <w:tcPr>
            <w:tcW w:w="2088"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2F6FA"/>
          </w:tcPr>
          <w:p w14:paraId="194503C8">
            <w:pPr>
              <w:keepNext w:val="0"/>
              <w:spacing w:after="20" w:line="240" w:lineRule="auto"/>
            </w:pPr>
            <w:r>
              <w:rPr>
                <w:rFonts w:ascii="Arial" w:hAnsi="Arial"/>
                <w:sz w:val="16"/>
              </w:rPr>
              <w:t>STOP_TRANSLATE</w:t>
            </w:r>
          </w:p>
        </w:tc>
        <w:tc>
          <w:tcPr>
            <w:tcW w:w="396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2F6FA"/>
          </w:tcPr>
          <w:p w14:paraId="4A2F7B3C">
            <w:pPr>
              <w:keepNext w:val="0"/>
              <w:spacing w:after="20" w:line="240" w:lineRule="auto"/>
            </w:pPr>
            <w:r>
              <w:rPr>
                <w:rFonts w:ascii="Arial" w:hAnsi="Arial"/>
                <w:sz w:val="16"/>
              </w:rPr>
              <w:t>Chỉ nói “Đã dừng.”; kết thúc phiên, mic dịch/mic lựa chọn đều tắt.</w:t>
            </w:r>
          </w:p>
        </w:tc>
      </w:tr>
      <w:tr w14:paraId="709D1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72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23A695CF">
            <w:pPr>
              <w:keepNext w:val="0"/>
              <w:spacing w:after="20" w:line="240" w:lineRule="auto"/>
            </w:pPr>
            <w:r>
              <w:rPr>
                <w:rFonts w:ascii="Arial" w:hAnsi="Arial"/>
                <w:sz w:val="16"/>
              </w:rPr>
              <w:t>T17</w:t>
            </w:r>
          </w:p>
        </w:tc>
        <w:tc>
          <w:tcPr>
            <w:tcW w:w="1728"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556B9A13">
            <w:pPr>
              <w:keepNext w:val="0"/>
              <w:spacing w:after="20" w:line="240" w:lineRule="auto"/>
            </w:pPr>
            <w:r>
              <w:rPr>
                <w:rFonts w:ascii="Arial" w:hAnsi="Arial"/>
                <w:sz w:val="16"/>
              </w:rPr>
              <w:t>TRANSLATE_STOP chưa nhấn MAIN</w:t>
            </w:r>
          </w:p>
        </w:tc>
        <w:tc>
          <w:tcPr>
            <w:tcW w:w="2304"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5D43E59C">
            <w:pPr>
              <w:keepNext w:val="0"/>
              <w:spacing w:after="20" w:line="240" w:lineRule="auto"/>
            </w:pPr>
            <w:r>
              <w:rPr>
                <w:rFonts w:ascii="Arial" w:hAnsi="Arial"/>
                <w:sz w:val="16"/>
              </w:rPr>
              <w:t>“Tiếp tục dịch” / wake-word / im lặng</w:t>
            </w:r>
          </w:p>
        </w:tc>
        <w:tc>
          <w:tcPr>
            <w:tcW w:w="2088"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194503C8">
            <w:pPr>
              <w:keepNext w:val="0"/>
              <w:spacing w:after="20" w:line="240" w:lineRule="auto"/>
            </w:pPr>
            <w:r>
              <w:rPr>
                <w:rFonts w:ascii="Arial" w:hAnsi="Arial"/>
                <w:sz w:val="16"/>
              </w:rPr>
              <w:t>Không nhận intent</w:t>
            </w:r>
          </w:p>
        </w:tc>
        <w:tc>
          <w:tcPr>
            <w:tcW w:w="396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4A2F7B3C">
            <w:pPr>
              <w:keepNext w:val="0"/>
              <w:spacing w:after="20" w:line="240" w:lineRule="auto"/>
            </w:pPr>
            <w:r>
              <w:rPr>
                <w:rFonts w:ascii="Arial" w:hAnsi="Arial"/>
                <w:sz w:val="16"/>
              </w:rPr>
              <w:t>Không mở mic/menu; không dịch câu mới, không tự chạy retry.</w:t>
            </w:r>
          </w:p>
        </w:tc>
      </w:tr>
      <w:tr w14:paraId="709D1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72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2F6FA"/>
          </w:tcPr>
          <w:p w14:paraId="23A695CF">
            <w:pPr>
              <w:keepNext w:val="0"/>
              <w:spacing w:after="20" w:line="240" w:lineRule="auto"/>
            </w:pPr>
            <w:r>
              <w:rPr>
                <w:rFonts w:ascii="Arial" w:hAnsi="Arial"/>
                <w:sz w:val="16"/>
              </w:rPr>
              <w:t>T18</w:t>
            </w:r>
          </w:p>
        </w:tc>
        <w:tc>
          <w:tcPr>
            <w:tcW w:w="1728"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2F6FA"/>
          </w:tcPr>
          <w:p w14:paraId="556B9A13">
            <w:pPr>
              <w:keepNext w:val="0"/>
              <w:spacing w:after="20" w:line="240" w:lineRule="auto"/>
            </w:pPr>
            <w:r>
              <w:rPr>
                <w:rFonts w:ascii="Arial" w:hAnsi="Arial"/>
                <w:sz w:val="16"/>
              </w:rPr>
              <w:t>TRANSLATE_STOP</w:t>
            </w:r>
          </w:p>
        </w:tc>
        <w:tc>
          <w:tcPr>
            <w:tcW w:w="2304"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2F6FA"/>
          </w:tcPr>
          <w:p w14:paraId="5D43E59C">
            <w:pPr>
              <w:keepNext w:val="0"/>
              <w:spacing w:after="20" w:line="240" w:lineRule="auto"/>
            </w:pPr>
            <w:r>
              <w:rPr>
                <w:rFonts w:ascii="Arial" w:hAnsi="Arial"/>
                <w:sz w:val="16"/>
              </w:rPr>
              <w:t>Nhấn MAIN</w:t>
            </w:r>
          </w:p>
        </w:tc>
        <w:tc>
          <w:tcPr>
            <w:tcW w:w="2088"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2F6FA"/>
          </w:tcPr>
          <w:p w14:paraId="194503C8">
            <w:pPr>
              <w:keepNext w:val="0"/>
              <w:spacing w:after="20" w:line="240" w:lineRule="auto"/>
            </w:pPr>
            <w:r>
              <w:rPr>
                <w:rFonts w:ascii="Arial" w:hAnsi="Arial"/>
                <w:sz w:val="16"/>
              </w:rPr>
              <w:t>Sự kiện MAIN</w:t>
            </w:r>
          </w:p>
        </w:tc>
        <w:tc>
          <w:tcPr>
            <w:tcW w:w="396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2F6FA"/>
          </w:tcPr>
          <w:p w14:paraId="4A2F7B3C">
            <w:pPr>
              <w:keepNext w:val="0"/>
              <w:spacing w:after="20" w:line="240" w:lineRule="auto"/>
            </w:pPr>
            <w:r>
              <w:rPr>
                <w:rFonts w:ascii="Arial" w:hAnsi="Arial"/>
                <w:sz w:val="16"/>
              </w:rPr>
              <w:t>Vào TRANSLATE_MAIN_AFTER_STOP; đọc đúng ba lựa chọn và mở mic điều hướng.</w:t>
            </w:r>
          </w:p>
        </w:tc>
      </w:tr>
      <w:tr w14:paraId="709D1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72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23A695CF">
            <w:pPr>
              <w:keepNext w:val="0"/>
              <w:spacing w:after="20" w:line="240" w:lineRule="auto"/>
            </w:pPr>
            <w:r>
              <w:rPr>
                <w:rFonts w:ascii="Arial" w:hAnsi="Arial"/>
                <w:sz w:val="16"/>
              </w:rPr>
              <w:t>T19</w:t>
            </w:r>
          </w:p>
        </w:tc>
        <w:tc>
          <w:tcPr>
            <w:tcW w:w="1728"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556B9A13">
            <w:pPr>
              <w:keepNext w:val="0"/>
              <w:spacing w:after="20" w:line="240" w:lineRule="auto"/>
            </w:pPr>
            <w:r>
              <w:rPr>
                <w:rFonts w:ascii="Arial" w:hAnsi="Arial"/>
                <w:sz w:val="16"/>
              </w:rPr>
              <w:t>TRANSLATE_MAIN_AFTER_STOP</w:t>
            </w:r>
          </w:p>
        </w:tc>
        <w:tc>
          <w:tcPr>
            <w:tcW w:w="2304"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5D43E59C">
            <w:pPr>
              <w:keepNext w:val="0"/>
              <w:spacing w:after="20" w:line="240" w:lineRule="auto"/>
            </w:pPr>
            <w:r>
              <w:rPr>
                <w:rFonts w:ascii="Arial" w:hAnsi="Arial"/>
                <w:sz w:val="16"/>
              </w:rPr>
              <w:t>“Tiếp tục dịch” / “Tiếp tục” / “Dịch tiếp” / “Dịch”</w:t>
            </w:r>
          </w:p>
        </w:tc>
        <w:tc>
          <w:tcPr>
            <w:tcW w:w="2088"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194503C8">
            <w:pPr>
              <w:keepNext w:val="0"/>
              <w:spacing w:after="20" w:line="240" w:lineRule="auto"/>
            </w:pPr>
            <w:r>
              <w:rPr>
                <w:rFonts w:ascii="Arial" w:hAnsi="Arial"/>
                <w:sz w:val="16"/>
              </w:rPr>
              <w:t>CONTINUE_TRANSLATE</w:t>
            </w:r>
          </w:p>
        </w:tc>
        <w:tc>
          <w:tcPr>
            <w:tcW w:w="396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4A2F7B3C">
            <w:pPr>
              <w:keepNext w:val="0"/>
              <w:spacing w:after="20" w:line="240" w:lineRule="auto"/>
            </w:pPr>
            <w:r>
              <w:rPr>
                <w:rFonts w:ascii="Arial" w:hAnsi="Arial"/>
                <w:sz w:val="16"/>
              </w:rPr>
              <w:t>Nói “Mình tiếp tục nhé.”; bắt đầu phiên dịch mới và reset lượt nghe.</w:t>
            </w:r>
          </w:p>
        </w:tc>
      </w:tr>
      <w:tr w14:paraId="709D1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72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2F6FA"/>
          </w:tcPr>
          <w:p w14:paraId="23A695CF">
            <w:pPr>
              <w:keepNext w:val="0"/>
              <w:spacing w:after="20" w:line="240" w:lineRule="auto"/>
            </w:pPr>
            <w:r>
              <w:rPr>
                <w:rFonts w:ascii="Arial" w:hAnsi="Arial"/>
                <w:sz w:val="16"/>
              </w:rPr>
              <w:t>T20</w:t>
            </w:r>
          </w:p>
        </w:tc>
        <w:tc>
          <w:tcPr>
            <w:tcW w:w="1728"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2F6FA"/>
          </w:tcPr>
          <w:p w14:paraId="556B9A13">
            <w:pPr>
              <w:keepNext w:val="0"/>
              <w:spacing w:after="20" w:line="240" w:lineRule="auto"/>
            </w:pPr>
            <w:r>
              <w:rPr>
                <w:rFonts w:ascii="Arial" w:hAnsi="Arial"/>
                <w:sz w:val="16"/>
              </w:rPr>
              <w:t>TRANSLATE_MAIN_AFTER_STOP</w:t>
            </w:r>
          </w:p>
        </w:tc>
        <w:tc>
          <w:tcPr>
            <w:tcW w:w="2304"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2F6FA"/>
          </w:tcPr>
          <w:p w14:paraId="5D43E59C">
            <w:pPr>
              <w:keepNext w:val="0"/>
              <w:spacing w:after="20" w:line="240" w:lineRule="auto"/>
            </w:pPr>
            <w:r>
              <w:rPr>
                <w:rFonts w:ascii="Arial" w:hAnsi="Arial"/>
                <w:sz w:val="16"/>
              </w:rPr>
              <w:t>“Học Chủ đề” / “Học Bộ từ vựng”</w:t>
            </w:r>
          </w:p>
        </w:tc>
        <w:tc>
          <w:tcPr>
            <w:tcW w:w="2088"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2F6FA"/>
          </w:tcPr>
          <w:p w14:paraId="194503C8">
            <w:pPr>
              <w:keepNext w:val="0"/>
              <w:spacing w:after="20" w:line="240" w:lineRule="auto"/>
            </w:pPr>
            <w:r>
              <w:rPr>
                <w:rFonts w:ascii="Arial" w:hAnsi="Arial"/>
                <w:sz w:val="16"/>
              </w:rPr>
              <w:t>OPEN_SUBJECT / OPEN_VOCAB</w:t>
            </w:r>
          </w:p>
        </w:tc>
        <w:tc>
          <w:tcPr>
            <w:tcW w:w="396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2F6FA"/>
          </w:tcPr>
          <w:p w14:paraId="4A2F7B3C">
            <w:pPr>
              <w:keepNext w:val="0"/>
              <w:spacing w:after="20" w:line="240" w:lineRule="auto"/>
            </w:pPr>
            <w:r>
              <w:rPr>
                <w:rFonts w:ascii="Arial" w:hAnsi="Arial"/>
                <w:sz w:val="16"/>
              </w:rPr>
              <w:t>Bàn giao đúng module; không gửi câu chọn vào backend dịch.</w:t>
            </w:r>
          </w:p>
        </w:tc>
      </w:tr>
      <w:tr w14:paraId="709D1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72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23A695CF">
            <w:pPr>
              <w:keepNext w:val="0"/>
              <w:spacing w:after="20" w:line="240" w:lineRule="auto"/>
            </w:pPr>
            <w:r>
              <w:rPr>
                <w:rFonts w:ascii="Arial" w:hAnsi="Arial"/>
                <w:sz w:val="16"/>
              </w:rPr>
              <w:t>T21</w:t>
            </w:r>
          </w:p>
        </w:tc>
        <w:tc>
          <w:tcPr>
            <w:tcW w:w="1728"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556B9A13">
            <w:pPr>
              <w:keepNext w:val="0"/>
              <w:spacing w:after="20" w:line="240" w:lineRule="auto"/>
            </w:pPr>
            <w:r>
              <w:rPr>
                <w:rFonts w:ascii="Arial" w:hAnsi="Arial"/>
                <w:sz w:val="16"/>
              </w:rPr>
              <w:t>TRANSLATE_CONTINUOUS</w:t>
            </w:r>
          </w:p>
        </w:tc>
        <w:tc>
          <w:tcPr>
            <w:tcW w:w="2304"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5D43E59C">
            <w:pPr>
              <w:keepNext w:val="0"/>
              <w:spacing w:after="20" w:line="240" w:lineRule="auto"/>
            </w:pPr>
            <w:r>
              <w:rPr>
                <w:rFonts w:ascii="Arial" w:hAnsi="Arial"/>
                <w:sz w:val="16"/>
              </w:rPr>
              <w:t>“Mình muốn học phần khác”</w:t>
            </w:r>
          </w:p>
        </w:tc>
        <w:tc>
          <w:tcPr>
            <w:tcW w:w="2088"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194503C8">
            <w:pPr>
              <w:keepNext w:val="0"/>
              <w:spacing w:after="20" w:line="240" w:lineRule="auto"/>
            </w:pPr>
            <w:r>
              <w:rPr>
                <w:rFonts w:ascii="Arial" w:hAnsi="Arial"/>
                <w:sz w:val="16"/>
              </w:rPr>
              <w:t>LEAVE_TRANSLATE</w:t>
            </w:r>
          </w:p>
        </w:tc>
        <w:tc>
          <w:tcPr>
            <w:tcW w:w="396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4A2F7B3C">
            <w:pPr>
              <w:keepNext w:val="0"/>
              <w:spacing w:after="20" w:line="240" w:lineRule="auto"/>
            </w:pPr>
            <w:r>
              <w:rPr>
                <w:rFonts w:ascii="Arial" w:hAnsi="Arial"/>
                <w:sz w:val="16"/>
              </w:rPr>
              <w:t>Vào TRANSLATE_SWITCH_CONFIRM; hỏi đúng ba lựa chọn, không cần bấm MAIN ở nhánh này.</w:t>
            </w:r>
          </w:p>
        </w:tc>
      </w:tr>
      <w:tr w14:paraId="709D1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72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2F6FA"/>
          </w:tcPr>
          <w:p w14:paraId="23A695CF">
            <w:pPr>
              <w:keepNext w:val="0"/>
              <w:spacing w:after="20" w:line="240" w:lineRule="auto"/>
            </w:pPr>
            <w:r>
              <w:rPr>
                <w:rFonts w:ascii="Arial" w:hAnsi="Arial"/>
                <w:sz w:val="16"/>
              </w:rPr>
              <w:t>T22</w:t>
            </w:r>
          </w:p>
        </w:tc>
        <w:tc>
          <w:tcPr>
            <w:tcW w:w="1728"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2F6FA"/>
          </w:tcPr>
          <w:p w14:paraId="556B9A13">
            <w:pPr>
              <w:keepNext w:val="0"/>
              <w:spacing w:after="20" w:line="240" w:lineRule="auto"/>
            </w:pPr>
            <w:r>
              <w:rPr>
                <w:rFonts w:ascii="Arial" w:hAnsi="Arial"/>
                <w:sz w:val="16"/>
              </w:rPr>
              <w:t>TRANSLATE_MAIN_AFTER_STOP / TRANSLATE_SWITCH_CONFIRM</w:t>
            </w:r>
          </w:p>
        </w:tc>
        <w:tc>
          <w:tcPr>
            <w:tcW w:w="2304"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2F6FA"/>
          </w:tcPr>
          <w:p w14:paraId="5D43E59C">
            <w:pPr>
              <w:keepNext w:val="0"/>
              <w:spacing w:after="20" w:line="240" w:lineRule="auto"/>
            </w:pPr>
            <w:r>
              <w:rPr>
                <w:rFonts w:ascii="Arial" w:hAnsi="Arial"/>
                <w:sz w:val="16"/>
              </w:rPr>
              <w:t>Câu ngoài phạm vi; im lặng 2 lần</w:t>
            </w:r>
          </w:p>
        </w:tc>
        <w:tc>
          <w:tcPr>
            <w:tcW w:w="2088"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2F6FA"/>
          </w:tcPr>
          <w:p w14:paraId="194503C8">
            <w:pPr>
              <w:keepNext w:val="0"/>
              <w:spacing w:after="20" w:line="240" w:lineRule="auto"/>
            </w:pPr>
            <w:r>
              <w:rPr>
                <w:rFonts w:ascii="Arial" w:hAnsi="Arial"/>
                <w:sz w:val="16"/>
              </w:rPr>
              <w:t>OUT_OF_SCOPE / NO_RESPONSE_PAUSE</w:t>
            </w:r>
          </w:p>
        </w:tc>
        <w:tc>
          <w:tcPr>
            <w:tcW w:w="396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2F6FA"/>
          </w:tcPr>
          <w:p w14:paraId="4A2F7B3C">
            <w:pPr>
              <w:keepNext w:val="0"/>
              <w:spacing w:after="20" w:line="240" w:lineRule="auto"/>
            </w:pPr>
            <w:r>
              <w:rPr>
                <w:rFonts w:ascii="Arial" w:hAnsi="Arial"/>
                <w:sz w:val="16"/>
              </w:rPr>
              <w:t>Nhắc đúng ba lựa chọn; im lặng lần hai tạm dừng và lưu node lựa chọn.</w:t>
            </w:r>
          </w:p>
        </w:tc>
      </w:tr>
      <w:tr w14:paraId="709D1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72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23A695CF">
            <w:pPr>
              <w:keepNext w:val="0"/>
              <w:spacing w:after="20" w:line="240" w:lineRule="auto"/>
            </w:pPr>
            <w:r>
              <w:rPr>
                <w:rFonts w:ascii="Arial" w:hAnsi="Arial"/>
                <w:sz w:val="16"/>
              </w:rPr>
              <w:t>T23</w:t>
            </w:r>
          </w:p>
        </w:tc>
        <w:tc>
          <w:tcPr>
            <w:tcW w:w="1728"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556B9A13">
            <w:pPr>
              <w:keepNext w:val="0"/>
              <w:spacing w:after="20" w:line="240" w:lineRule="auto"/>
            </w:pPr>
            <w:r>
              <w:rPr>
                <w:rFonts w:ascii="Arial" w:hAnsi="Arial"/>
                <w:sz w:val="16"/>
              </w:rPr>
              <w:t>TRANSLATE_CONTINUOUS</w:t>
            </w:r>
          </w:p>
        </w:tc>
        <w:tc>
          <w:tcPr>
            <w:tcW w:w="2304"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5D43E59C">
            <w:pPr>
              <w:keepNext w:val="0"/>
              <w:spacing w:after="20" w:line="240" w:lineRule="auto"/>
            </w:pPr>
            <w:r>
              <w:rPr>
                <w:rFonts w:ascii="Arial" w:hAnsi="Arial"/>
                <w:sz w:val="16"/>
              </w:rPr>
              <w:t>Im lặng/quá ngắn 2 lần</w:t>
            </w:r>
          </w:p>
        </w:tc>
        <w:tc>
          <w:tcPr>
            <w:tcW w:w="2088"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194503C8">
            <w:pPr>
              <w:keepNext w:val="0"/>
              <w:spacing w:after="20" w:line="240" w:lineRule="auto"/>
            </w:pPr>
            <w:r>
              <w:rPr>
                <w:rFonts w:ascii="Arial" w:hAnsi="Arial"/>
                <w:sz w:val="16"/>
              </w:rPr>
              <w:t>TRANSLATE_NO_RESPONSE_1/2</w:t>
            </w:r>
          </w:p>
        </w:tc>
        <w:tc>
          <w:tcPr>
            <w:tcW w:w="3960" w:type="dxa"/>
            <w:tcMar>
              <w:top w:w="80" w:type="dxa"/>
              <w:left w:w="90" w:type="dxa"/>
              <w:bottom w:w="80" w:type="dxa"/>
              <w:right w:w="90" w:type="dxa"/>
            </w:tcMar>
            <w:vAlign w:val="center"/>
            <w:tcBorders>
              <w:top w:val="single" w:sz="4" w:color="D9D9D9"/>
              <w:bottom w:val="single" w:sz="4" w:color="D9D9D9"/>
              <w:left w:val="single" w:sz="4" w:color="D9D9D9"/>
              <w:right w:val="single" w:sz="4" w:color="D9D9D9"/>
            </w:tcBorders>
            <w:shd w:fill="FFFFFF"/>
          </w:tcPr>
          <w:p w14:paraId="4A2F7B3C">
            <w:pPr>
              <w:keepNext w:val="0"/>
              <w:spacing w:after="20" w:line="240" w:lineRule="auto"/>
            </w:pPr>
            <w:r>
              <w:rPr>
                <w:rFonts w:ascii="Arial" w:hAnsi="Arial"/>
                <w:sz w:val="16"/>
              </w:rPr>
              <w:t>Lần một nhắc nói lại và mở mic dịch; lần hai tạm dừng/reset lượt, không tự mở menu sau dừng.</w:t>
            </w:r>
          </w:p>
        </w:tc>
      </w:tr>
    </w:tbl>
    <w:p w14:paraId="7C4FF7D5">
      <w:pPr>
        <w:spacing w:after="40"/>
      </w:pPr>
    </w:p>
    <w:p w14:paraId="6A34A7EA">
      <w:pPr>
        <w:pStyle w:val="2"/>
      </w:pPr>
      <w:r>
        <w:t>10 Tiêu chí nghiệm thu cuối</w:t>
      </w:r>
    </w:p>
    <w:p w14:paraId="2998435A">
      <w:pPr>
        <w:spacing w:after="40"/>
        <w:ind w:left="0"/>
      </w:pPr>
      <w:r>
        <w:rPr>
          <w:b/>
        </w:rPr>
        <w:t xml:space="preserve">☐ </w:t>
      </w:r>
      <w:r>
        <w:t>100% câu TTS mới không có “cô – con”.</w:t>
      </w:r>
    </w:p>
    <w:p w14:paraId="47E19244">
      <w:pPr>
        <w:spacing w:after="40"/>
        <w:ind w:left="0"/>
      </w:pPr>
      <w:r>
        <w:rPr>
          <w:b/>
        </w:rPr>
        <w:t xml:space="preserve">☐ </w:t>
      </w:r>
      <w:r>
        <w:t>Không còn đường runtime gọi Role-play, Mission, Reinforcement, Retest hoặc Controlled Complete.</w:t>
      </w:r>
    </w:p>
    <w:p w14:paraId="00C0ABEF">
      <w:pPr>
        <w:spacing w:after="40"/>
        <w:ind w:left="0"/>
      </w:pPr>
      <w:r>
        <w:rPr>
          <w:b/>
        </w:rPr>
        <w:t xml:space="preserve">☐ </w:t>
      </w:r>
      <w:r>
        <w:t>Không còn menu Bộ từ vựng cũ chỉ gồm Luyện lại và Ngôi sao.</w:t>
      </w:r>
    </w:p>
    <w:p w14:paraId="5349A586">
      <w:pPr>
        <w:spacing w:after="40"/>
        <w:ind w:left="0"/>
      </w:pPr>
      <w:r>
        <w:rPr>
          <w:b/>
        </w:rPr>
        <w:t xml:space="preserve">☐ </w:t>
      </w:r>
      <w:r>
        <w:t>Không còn điều hướng Topic bằng Có/Không.</w:t>
      </w:r>
    </w:p>
    <w:p w14:paraId="64AE464F">
      <w:pPr>
        <w:spacing w:after="40"/>
        <w:ind w:left="0"/>
      </w:pPr>
      <w:r>
        <w:rPr>
          <w:b/>
        </w:rPr>
        <w:t xml:space="preserve">☐ </w:t>
      </w:r>
      <w:r>
        <w:t>Không còn lệnh Bài trước trong luồng mới.</w:t>
      </w:r>
    </w:p>
    <w:p w14:paraId="7055E905">
      <w:pPr>
        <w:spacing w:after="40"/>
        <w:ind w:left="0"/>
      </w:pPr>
      <w:r>
        <w:rPr>
          <w:b/>
        </w:rPr>
        <w:t xml:space="preserve">☐ </w:t>
      </w:r>
      <w:r>
        <w:t>Không có câu “học lại/tiếp tục/nói lại” nào được xử lý nếu thiếu state.</w:t>
      </w:r>
    </w:p>
    <w:p w14:paraId="1052ADED">
      <w:pPr>
        <w:spacing w:after="40"/>
        <w:ind w:left="0"/>
      </w:pPr>
      <w:r>
        <w:rPr>
          <w:b/>
        </w:rPr>
        <w:t>☐ 23 test ở Mục 9 pass trên thiết bị thật, gồm dừng/resume, ASR không rõ và nhấn MAIN sau khi dừng dịch.</w:t>
      </w:r>
    </w:p>
    <w:p w14:paraId="3591DD47">
      <w:pPr>
        <w:spacing w:after="40"/>
        <w:ind w:left="0"/>
      </w:pPr>
      <w:r>
        <w:rPr>
          <w:b/>
        </w:rPr>
        <w:t xml:space="preserve">☐ </w:t>
      </w:r>
      <w:r>
        <w:t>Log nhầm intent được thu lại để bổ sung mẫu, nhưng không mở rộng allowed_states tùy tiện.</w:t>
      </w:r>
    </w:p>
    <w:p w14:paraId="7CBC8E1F">
      <w:pPr>
        <w:pageBreakBefore w:val="0"/>
      </w:pPr>
      <w:r/>
    </w:p>
    <w:p w14:paraId="3AC372FB">
      <w:pPr>
        <w:pStyle w:val="2"/>
        <w:pageBreakBefore w:val="0"/>
      </w:pPr>
      <w:r>
        <w:rPr>
          <w:color w:val="000000"/>
        </w:rPr>
        <w:t>11 Bổ sung các phần còn thiếu sau khi đối chiếu APK</w:t>
      </w:r>
    </w:p>
    <w:p w14:paraId="456CB483">
      <w:pPr>
        <w:spacing w:after="80"/>
      </w:pPr>
      <w:r>
        <w:rPr>
          <w:b/>
          <w:highlight w:val="yellow"/>
        </w:rPr>
        <w:t>[BỔ SUNG] Phần này quy định chi tiết dịch, lỗi/ASR và wake-word. Các bảng state, TTS, deprecated và QA tại Mục 1–10 đã được đồng bộ phần liên quan; quy tắc học Chủ đề và Bộ từ vựng giữ nguyên.</w:t>
      </w:r>
    </w:p>
    <w:p w14:paraId="16C3512A">
      <w:pPr>
        <w:pStyle w:val="3"/>
      </w:pPr>
      <w:r>
        <w:rPr>
          <w:color w:val="000000"/>
        </w:rPr>
        <w:t>11.1 Kết quả kiểm tra trùng lặp</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90"/>
        <w:gridCol w:w="3028"/>
        <w:gridCol w:w="4110"/>
      </w:tblGrid>
      <w:tr w14:paraId="0CE94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cantSplit/>
        </w:trPr>
        <w:tc>
          <w:tcPr>
            <w:tcW w:w="3456" w:type="dxa"/>
            <w:shd w:val="clear" w:color="auto" w:fill="1F4E78"/>
            <w:tcMar>
              <w:top w:w="80" w:type="dxa"/>
              <w:left w:w="80" w:type="dxa"/>
              <w:bottom w:w="80" w:type="dxa"/>
              <w:right w:w="80" w:type="dxa"/>
            </w:tcMar>
            <w:tcBorders>
              <w:top w:val="single" w:sz="4" w:color="D9D9D9"/>
              <w:bottom w:val="single" w:sz="4" w:color="D9D9D9"/>
              <w:left w:val="single" w:sz="4" w:color="D9D9D9"/>
              <w:right w:val="single" w:sz="4" w:color="D9D9D9"/>
            </w:tcBorders>
          </w:tcPr>
          <w:p w14:paraId="6B97E9CC">
            <w:pPr>
              <w:keepNext/>
            </w:pPr>
            <w:r>
              <w:rPr>
                <w:b/>
                <w:color w:val="FFFFFF"/>
                <w:sz w:val="16"/>
              </w:rPr>
              <w:t>Nhóm trong APK</w:t>
            </w:r>
          </w:p>
        </w:tc>
        <w:tc>
          <w:tcPr>
            <w:tcW w:w="3456" w:type="dxa"/>
            <w:shd w:val="clear" w:color="auto" w:fill="1F4E78"/>
            <w:tcMar>
              <w:top w:w="80" w:type="dxa"/>
              <w:left w:w="80" w:type="dxa"/>
              <w:bottom w:w="80" w:type="dxa"/>
              <w:right w:w="80" w:type="dxa"/>
            </w:tcMar>
            <w:tcBorders>
              <w:top w:val="single" w:sz="4" w:color="D9D9D9"/>
              <w:bottom w:val="single" w:sz="4" w:color="D9D9D9"/>
              <w:left w:val="single" w:sz="4" w:color="D9D9D9"/>
              <w:right w:val="single" w:sz="4" w:color="D9D9D9"/>
            </w:tcBorders>
          </w:tcPr>
          <w:p w14:paraId="30AF1030">
            <w:pPr>
              <w:keepNext/>
            </w:pPr>
            <w:r>
              <w:rPr>
                <w:b/>
                <w:color w:val="FFFFFF"/>
                <w:sz w:val="16"/>
              </w:rPr>
              <w:t>Đã có trong Mục 1–10</w:t>
            </w:r>
          </w:p>
        </w:tc>
        <w:tc>
          <w:tcPr>
            <w:tcW w:w="3456" w:type="dxa"/>
            <w:shd w:val="clear" w:color="auto" w:fill="1F4E78"/>
            <w:tcMar>
              <w:top w:w="80" w:type="dxa"/>
              <w:left w:w="80" w:type="dxa"/>
              <w:bottom w:w="80" w:type="dxa"/>
              <w:right w:w="80" w:type="dxa"/>
            </w:tcMar>
            <w:tcBorders>
              <w:top w:val="single" w:sz="4" w:color="D9D9D9"/>
              <w:bottom w:val="single" w:sz="4" w:color="D9D9D9"/>
              <w:left w:val="single" w:sz="4" w:color="D9D9D9"/>
              <w:right w:val="single" w:sz="4" w:color="D9D9D9"/>
            </w:tcBorders>
          </w:tcPr>
          <w:p w14:paraId="268C6EA0">
            <w:pPr>
              <w:keepNext/>
            </w:pPr>
            <w:r>
              <w:rPr>
                <w:b/>
                <w:color w:val="FFFFFF"/>
                <w:sz w:val="16"/>
              </w:rPr>
              <w:t>Xử lý trong bản này</w:t>
            </w:r>
          </w:p>
        </w:tc>
      </w:tr>
      <w:tr w14:paraId="12EB1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3168" w:type="dxa"/>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shd w:fill="FFFFFF"/>
          </w:tcPr>
          <w:p w14:paraId="354F9699">
            <w:pPr>
              <w:keepNext w:val="0"/>
              <w:spacing w:after="0"/>
            </w:pPr>
            <w:r>
              <w:rPr>
                <w:rFonts w:ascii="Arial" w:hAnsi="Arial"/>
                <w:sz w:val="16"/>
              </w:rPr>
              <w:t>Điều hướng Chủ đề/Bộ từ vựng</w:t>
            </w:r>
          </w:p>
        </w:tc>
        <w:tc>
          <w:tcPr>
            <w:tcW w:w="3168" w:type="dxa"/>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shd w:fill="FFFFFF"/>
          </w:tcPr>
          <w:p w14:paraId="4BFD43AB">
            <w:pPr>
              <w:keepNext w:val="0"/>
              <w:spacing w:after="0"/>
            </w:pPr>
            <w:r>
              <w:rPr>
                <w:rFonts w:ascii="Arial" w:hAnsi="Arial"/>
                <w:sz w:val="16"/>
              </w:rPr>
              <w:t>Đã có đầy đủ</w:t>
            </w:r>
          </w:p>
        </w:tc>
        <w:tc>
          <w:tcPr>
            <w:tcW w:w="4752" w:type="dxa"/>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shd w:fill="FFFFFF"/>
          </w:tcPr>
          <w:p w14:paraId="464B7DE6">
            <w:pPr>
              <w:keepNext w:val="0"/>
              <w:spacing w:after="0"/>
            </w:pPr>
            <w:r>
              <w:rPr>
                <w:rFonts w:ascii="Arial" w:hAnsi="Arial"/>
                <w:sz w:val="16"/>
              </w:rPr>
              <w:t>Không lặp lại.</w:t>
            </w:r>
          </w:p>
        </w:tc>
      </w:tr>
      <w:tr w14:paraId="67DF8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3168" w:type="dxa"/>
            <w:shd w:val="clear" w:color="auto" w:fill="F2F6FA"/>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tcPr>
          <w:p w14:paraId="17AEBF0B">
            <w:pPr>
              <w:keepNext w:val="0"/>
              <w:spacing w:after="0"/>
            </w:pPr>
            <w:r>
              <w:rPr>
                <w:rFonts w:ascii="Arial" w:hAnsi="Arial"/>
                <w:sz w:val="16"/>
              </w:rPr>
              <w:t>Core: Nghe lại/Câu trước/Câu tiếp/Bỏ qua/Dừng</w:t>
            </w:r>
          </w:p>
        </w:tc>
        <w:tc>
          <w:tcPr>
            <w:tcW w:w="3168" w:type="dxa"/>
            <w:shd w:val="clear" w:color="auto" w:fill="F2F6FA"/>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tcPr>
          <w:p w14:paraId="224484DF">
            <w:pPr>
              <w:keepNext w:val="0"/>
              <w:spacing w:after="0"/>
            </w:pPr>
            <w:r>
              <w:rPr>
                <w:rFonts w:ascii="Arial" w:hAnsi="Arial"/>
                <w:sz w:val="16"/>
              </w:rPr>
              <w:t>Đã có đầy đủ</w:t>
            </w:r>
          </w:p>
        </w:tc>
        <w:tc>
          <w:tcPr>
            <w:tcW w:w="4752" w:type="dxa"/>
            <w:shd w:val="clear" w:color="auto" w:fill="F2F6FA"/>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tcPr>
          <w:p w14:paraId="2503DA70">
            <w:pPr>
              <w:keepNext w:val="0"/>
              <w:spacing w:after="0"/>
            </w:pPr>
            <w:r>
              <w:rPr>
                <w:rFonts w:ascii="Arial" w:hAnsi="Arial"/>
                <w:sz w:val="16"/>
              </w:rPr>
              <w:t>Không lặp lại.</w:t>
            </w:r>
          </w:p>
        </w:tc>
      </w:tr>
      <w:tr w14:paraId="25CA2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3168" w:type="dxa"/>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shd w:fill="FFFFFF"/>
          </w:tcPr>
          <w:p w14:paraId="3FBB44C8">
            <w:pPr>
              <w:keepNext w:val="0"/>
              <w:spacing w:after="0"/>
            </w:pPr>
            <w:r>
              <w:rPr>
                <w:rFonts w:ascii="Arial" w:hAnsi="Arial"/>
                <w:sz w:val="16"/>
              </w:rPr>
              <w:t>Relearn/Resume/Challenge/Star/Review</w:t>
            </w:r>
          </w:p>
        </w:tc>
        <w:tc>
          <w:tcPr>
            <w:tcW w:w="3168" w:type="dxa"/>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shd w:fill="FFFFFF"/>
          </w:tcPr>
          <w:p w14:paraId="7FF15103">
            <w:pPr>
              <w:keepNext w:val="0"/>
              <w:spacing w:after="0"/>
            </w:pPr>
            <w:r>
              <w:rPr>
                <w:rFonts w:ascii="Arial" w:hAnsi="Arial"/>
                <w:sz w:val="16"/>
              </w:rPr>
              <w:t>Đã có đầy đủ</w:t>
            </w:r>
          </w:p>
        </w:tc>
        <w:tc>
          <w:tcPr>
            <w:tcW w:w="4752" w:type="dxa"/>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shd w:fill="FFFFFF"/>
          </w:tcPr>
          <w:p w14:paraId="3EF7E300">
            <w:pPr>
              <w:keepNext w:val="0"/>
              <w:spacing w:after="0"/>
            </w:pPr>
            <w:r>
              <w:rPr>
                <w:rFonts w:ascii="Arial" w:hAnsi="Arial"/>
                <w:sz w:val="16"/>
              </w:rPr>
              <w:t>Không lặp lại.</w:t>
            </w:r>
          </w:p>
        </w:tc>
      </w:tr>
      <w:tr w14:paraId="44A98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3168" w:type="dxa"/>
            <w:shd w:val="clear" w:color="auto" w:fill="F2F6FA"/>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tcPr>
          <w:p w14:paraId="03046896">
            <w:pPr>
              <w:keepNext w:val="0"/>
              <w:spacing w:after="0"/>
            </w:pPr>
            <w:r>
              <w:rPr>
                <w:rFonts w:ascii="Arial" w:hAnsi="Arial"/>
                <w:sz w:val="16"/>
              </w:rPr>
              <w:t>Câu cũ cần sửa/loại AI-013–068</w:t>
            </w:r>
          </w:p>
        </w:tc>
        <w:tc>
          <w:tcPr>
            <w:tcW w:w="3168" w:type="dxa"/>
            <w:shd w:val="clear" w:color="auto" w:fill="F2F6FA"/>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tcPr>
          <w:p w14:paraId="0FEE4A08">
            <w:pPr>
              <w:keepNext w:val="0"/>
              <w:spacing w:after="0"/>
            </w:pPr>
            <w:r>
              <w:rPr>
                <w:rFonts w:ascii="Arial" w:hAnsi="Arial"/>
                <w:sz w:val="16"/>
              </w:rPr>
              <w:t>Đã có theo nhóm tại Mục 6</w:t>
            </w:r>
          </w:p>
        </w:tc>
        <w:tc>
          <w:tcPr>
            <w:tcW w:w="4752" w:type="dxa"/>
            <w:shd w:val="clear" w:color="auto" w:fill="F2F6FA"/>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tcPr>
          <w:p w14:paraId="25C8BA9E">
            <w:pPr>
              <w:keepNext w:val="0"/>
              <w:spacing w:after="0"/>
            </w:pPr>
            <w:r>
              <w:rPr>
                <w:rFonts w:ascii="Arial" w:hAnsi="Arial"/>
                <w:sz w:val="16"/>
              </w:rPr>
              <w:t>Không liệt kê lại từng mã.</w:t>
            </w:r>
          </w:p>
        </w:tc>
      </w:tr>
      <w:tr w14:paraId="1E462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3168" w:type="dxa"/>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shd w:fill="FFFFFF"/>
          </w:tcPr>
          <w:p w14:paraId="57A6947B">
            <w:pPr>
              <w:keepNext w:val="0"/>
              <w:spacing w:after="0"/>
            </w:pPr>
            <w:r>
              <w:rPr>
                <w:rFonts w:ascii="Arial" w:hAnsi="Arial"/>
                <w:sz w:val="16"/>
              </w:rPr>
              <w:t>Dịch liên tục và hành vi sau dừng</w:t>
            </w:r>
          </w:p>
        </w:tc>
        <w:tc>
          <w:tcPr>
            <w:tcW w:w="3168" w:type="dxa"/>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shd w:fill="FFFFFF"/>
          </w:tcPr>
          <w:p w14:paraId="23484DEC">
            <w:pPr>
              <w:keepNext w:val="0"/>
            </w:pPr>
            <w:r>
              <w:rPr>
                <w:rFonts w:ascii="Arial" w:hAnsi="Arial"/>
                <w:b w:val="0"/>
                <w:sz w:val="15"/>
              </w:rPr>
              <w:t>Chưa đủ trong bản trước</w:t>
            </w:r>
          </w:p>
        </w:tc>
        <w:tc>
          <w:tcPr>
            <w:tcW w:w="4752" w:type="dxa"/>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shd w:fill="FFFFFF"/>
          </w:tcPr>
          <w:p w14:paraId="4E6745E0">
            <w:pPr>
              <w:keepNext w:val="0"/>
            </w:pPr>
            <w:r>
              <w:rPr>
                <w:rFonts w:ascii="Arial" w:hAnsi="Arial"/>
                <w:b w:val="0"/>
                <w:sz w:val="15"/>
              </w:rPr>
              <w:t>Đã chốt tại 11.2.</w:t>
            </w:r>
          </w:p>
        </w:tc>
      </w:tr>
      <w:tr w14:paraId="15864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3168" w:type="dxa"/>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shd w:fill="F2F6FA"/>
          </w:tcPr>
          <w:p w14:paraId="31B2D562">
            <w:pPr>
              <w:keepNext w:val="0"/>
              <w:spacing w:after="0"/>
            </w:pPr>
            <w:r>
              <w:rPr>
                <w:rFonts w:ascii="Arial" w:hAnsi="Arial"/>
                <w:sz w:val="16"/>
              </w:rPr>
              <w:t>Im lặng/ASR/tiếng ồn theo từng module</w:t>
            </w:r>
          </w:p>
        </w:tc>
        <w:tc>
          <w:tcPr>
            <w:tcW w:w="3168" w:type="dxa"/>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shd w:fill="F2F6FA"/>
          </w:tcPr>
          <w:p w14:paraId="45ED7299">
            <w:pPr>
              <w:keepNext w:val="0"/>
              <w:spacing w:after="0"/>
            </w:pPr>
            <w:r>
              <w:rPr>
                <w:rFonts w:ascii="Arial" w:hAnsi="Arial"/>
                <w:sz w:val="16"/>
              </w:rPr>
              <w:t>Mới có fallback chung</w:t>
            </w:r>
          </w:p>
        </w:tc>
        <w:tc>
          <w:tcPr>
            <w:tcW w:w="4752" w:type="dxa"/>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shd w:fill="F2F6FA"/>
          </w:tcPr>
          <w:p w14:paraId="6B40F38C">
            <w:pPr>
              <w:keepNext w:val="0"/>
              <w:spacing w:after="0"/>
            </w:pPr>
            <w:r>
              <w:rPr>
                <w:rFonts w:ascii="Arial" w:hAnsi="Arial"/>
                <w:sz w:val="16"/>
              </w:rPr>
              <w:t>Bổ sung phần khác biệt tại 11.3.</w:t>
            </w:r>
          </w:p>
        </w:tc>
      </w:tr>
      <w:tr w14:paraId="119C1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3168" w:type="dxa"/>
            <w:shd w:val="clear" w:color="auto" w:fill="FFFFFF"/>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tcPr>
          <w:p w14:paraId="31778955">
            <w:pPr>
              <w:keepNext w:val="0"/>
              <w:spacing w:after="0"/>
            </w:pPr>
            <w:r>
              <w:rPr>
                <w:rFonts w:ascii="Arial" w:hAnsi="Arial"/>
                <w:sz w:val="16"/>
              </w:rPr>
              <w:t>Wake-word và lỗi kỹ thuật chung</w:t>
            </w:r>
          </w:p>
        </w:tc>
        <w:tc>
          <w:tcPr>
            <w:tcW w:w="3168" w:type="dxa"/>
            <w:shd w:val="clear" w:color="auto" w:fill="FFFFFF"/>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tcPr>
          <w:p w14:paraId="64CC084C">
            <w:pPr>
              <w:keepNext w:val="0"/>
              <w:spacing w:after="0"/>
            </w:pPr>
            <w:r>
              <w:rPr>
                <w:rFonts w:ascii="Arial" w:hAnsi="Arial"/>
                <w:sz w:val="16"/>
              </w:rPr>
              <w:t>Chưa có</w:t>
            </w:r>
          </w:p>
        </w:tc>
        <w:tc>
          <w:tcPr>
            <w:tcW w:w="4752" w:type="dxa"/>
            <w:shd w:val="clear" w:color="auto" w:fill="FFFFFF"/>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tcPr>
          <w:p w14:paraId="35ED8F81">
            <w:pPr>
              <w:keepNext w:val="0"/>
              <w:spacing w:after="0"/>
            </w:pPr>
            <w:r>
              <w:rPr>
                <w:rFonts w:ascii="Arial" w:hAnsi="Arial"/>
                <w:sz w:val="16"/>
              </w:rPr>
              <w:t>Bổ sung tại 11.4; không đánh thức ở TRANSLATE_STOP đang chờ nhấn MAIN.</w:t>
            </w:r>
          </w:p>
        </w:tc>
      </w:tr>
      <w:tr w14:paraId="30997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3168" w:type="dxa"/>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shd w:fill="F2F6FA"/>
          </w:tcPr>
          <w:p w14:paraId="775C104C">
            <w:pPr>
              <w:keepNext w:val="0"/>
              <w:spacing w:after="0"/>
            </w:pPr>
            <w:r>
              <w:rPr>
                <w:rFonts w:ascii="Arial" w:hAnsi="Arial"/>
                <w:sz w:val="16"/>
              </w:rPr>
              <w:t>Intent riêng của dịch liên tục/wake-word</w:t>
            </w:r>
          </w:p>
        </w:tc>
        <w:tc>
          <w:tcPr>
            <w:tcW w:w="3168" w:type="dxa"/>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shd w:fill="F2F6FA"/>
          </w:tcPr>
          <w:p w14:paraId="112C10E9">
            <w:pPr>
              <w:keepNext w:val="0"/>
              <w:spacing w:after="0"/>
            </w:pPr>
            <w:r>
              <w:rPr>
                <w:rFonts w:ascii="Arial" w:hAnsi="Arial"/>
                <w:sz w:val="16"/>
              </w:rPr>
              <w:t>Chưa có</w:t>
            </w:r>
          </w:p>
        </w:tc>
        <w:tc>
          <w:tcPr>
            <w:tcW w:w="4752" w:type="dxa"/>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shd w:fill="F2F6FA"/>
          </w:tcPr>
          <w:p w14:paraId="49690C79">
            <w:pPr>
              <w:keepNext w:val="0"/>
              <w:spacing w:after="0"/>
            </w:pPr>
            <w:r>
              <w:rPr>
                <w:rFonts w:ascii="Arial" w:hAnsi="Arial"/>
                <w:sz w:val="16"/>
              </w:rPr>
              <w:t>Bổ sung tại 11.5; STOP_TRANSLATE chỉ có một câu khóa cứng.</w:t>
            </w:r>
          </w:p>
        </w:tc>
      </w:tr>
    </w:tbl>
    <w:p w14:paraId="64E822AA">
      <w:pPr>
        <w:spacing w:after="20"/>
      </w:pPr>
    </w:p>
    <w:p w14:paraId="22051E31">
      <w:pPr>
        <w:pStyle w:val="3"/>
        <w:pageBreakBefore/>
      </w:pPr>
      <w:r>
        <w:rPr>
          <w:color w:val="000000"/>
        </w:rPr>
        <w:t>11.2 Dịch liên tục và hành vi sau khi dừng</w:t>
      </w:r>
    </w:p>
    <w:p w14:paraId="6BC0BC58">
      <w:pPr>
        <w:spacing w:after="80"/>
      </w:pPr>
      <w:r>
        <w:rPr>
          <w:b/>
          <w:highlight w:val="yellow"/>
        </w:rPr>
        <w:t>[SỬA] Dừng dịch kết thúc phiên ngay và chỉ thông báo “Đã dừng.”. Không mở menu hoặc mic tiếp theo. Sau đó trẻ phải nhấn MAIN để vào TRANSLATE_MAIN_AFTER_STOP; luồng này thay thế hoàn toàn hành vi tự mở AFTER_TRANSLATE_STOP trước đây.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8"/>
        <w:gridCol w:w="1478"/>
        <w:gridCol w:w="2095"/>
        <w:gridCol w:w="1440"/>
        <w:gridCol w:w="2537"/>
      </w:tblGrid>
      <w:tr w14:paraId="3E717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cantSplit/>
        </w:trPr>
        <w:tc>
          <w:tcPr>
            <w:tcW w:w="2074" w:type="dxa"/>
            <w:shd w:val="clear" w:color="auto" w:fill="1F4E78"/>
            <w:tcMar>
              <w:top w:w="80" w:type="dxa"/>
              <w:left w:w="80" w:type="dxa"/>
              <w:bottom w:w="80" w:type="dxa"/>
              <w:right w:w="80" w:type="dxa"/>
            </w:tcMar>
            <w:tcBorders>
              <w:top w:val="single" w:sz="4" w:color="D9D9D9"/>
              <w:bottom w:val="single" w:sz="4" w:color="D9D9D9"/>
              <w:left w:val="single" w:sz="4" w:color="D9D9D9"/>
              <w:right w:val="single" w:sz="4" w:color="D9D9D9"/>
            </w:tcBorders>
          </w:tcPr>
          <w:p w14:paraId="107B3844">
            <w:pPr>
              <w:keepNext/>
            </w:pPr>
            <w:r>
              <w:rPr>
                <w:b/>
                <w:color w:val="FFFFFF"/>
                <w:sz w:val="15"/>
              </w:rPr>
              <w:t>State ID</w:t>
            </w:r>
          </w:p>
        </w:tc>
        <w:tc>
          <w:tcPr>
            <w:tcW w:w="2074" w:type="dxa"/>
            <w:shd w:val="clear" w:color="auto" w:fill="1F4E78"/>
            <w:tcMar>
              <w:top w:w="80" w:type="dxa"/>
              <w:left w:w="80" w:type="dxa"/>
              <w:bottom w:w="80" w:type="dxa"/>
              <w:right w:w="80" w:type="dxa"/>
            </w:tcMar>
            <w:tcBorders>
              <w:top w:val="single" w:sz="4" w:color="D9D9D9"/>
              <w:bottom w:val="single" w:sz="4" w:color="D9D9D9"/>
              <w:left w:val="single" w:sz="4" w:color="D9D9D9"/>
              <w:right w:val="single" w:sz="4" w:color="D9D9D9"/>
            </w:tcBorders>
          </w:tcPr>
          <w:p w14:paraId="4BF88BEE">
            <w:pPr>
              <w:keepNext/>
            </w:pPr>
            <w:r>
              <w:rPr>
                <w:b/>
                <w:color w:val="FFFFFF"/>
                <w:sz w:val="15"/>
              </w:rPr>
              <w:t>Tình huống</w:t>
            </w:r>
          </w:p>
        </w:tc>
        <w:tc>
          <w:tcPr>
            <w:tcW w:w="2074" w:type="dxa"/>
            <w:shd w:val="clear" w:color="auto" w:fill="1F4E78"/>
            <w:tcMar>
              <w:top w:w="80" w:type="dxa"/>
              <w:left w:w="80" w:type="dxa"/>
              <w:bottom w:w="80" w:type="dxa"/>
              <w:right w:w="80" w:type="dxa"/>
            </w:tcMar>
            <w:tcBorders>
              <w:top w:val="single" w:sz="4" w:color="D9D9D9"/>
              <w:bottom w:val="single" w:sz="4" w:color="D9D9D9"/>
              <w:left w:val="single" w:sz="4" w:color="D9D9D9"/>
              <w:right w:val="single" w:sz="4" w:color="D9D9D9"/>
            </w:tcBorders>
          </w:tcPr>
          <w:p w14:paraId="0D791E91">
            <w:pPr>
              <w:keepNext/>
            </w:pPr>
            <w:r>
              <w:rPr>
                <w:b/>
                <w:color w:val="FFFFFF"/>
                <w:sz w:val="15"/>
              </w:rPr>
              <w:t>Câu HOMI chuẩn</w:t>
            </w:r>
          </w:p>
        </w:tc>
        <w:tc>
          <w:tcPr>
            <w:tcW w:w="2074" w:type="dxa"/>
            <w:shd w:val="clear" w:color="auto" w:fill="1F4E78"/>
            <w:tcMar>
              <w:top w:w="80" w:type="dxa"/>
              <w:left w:w="80" w:type="dxa"/>
              <w:bottom w:w="80" w:type="dxa"/>
              <w:right w:w="80" w:type="dxa"/>
            </w:tcMar>
            <w:tcBorders>
              <w:top w:val="single" w:sz="4" w:color="D9D9D9"/>
              <w:bottom w:val="single" w:sz="4" w:color="D9D9D9"/>
              <w:left w:val="single" w:sz="4" w:color="D9D9D9"/>
              <w:right w:val="single" w:sz="4" w:color="D9D9D9"/>
            </w:tcBorders>
          </w:tcPr>
          <w:p w14:paraId="3C5FC211">
            <w:pPr>
              <w:keepNext/>
            </w:pPr>
            <w:r>
              <w:rPr>
                <w:b/>
                <w:color w:val="FFFFFF"/>
                <w:sz w:val="15"/>
              </w:rPr>
              <w:t>Trẻ có thể nói</w:t>
            </w:r>
          </w:p>
        </w:tc>
        <w:tc>
          <w:tcPr>
            <w:tcW w:w="2074" w:type="dxa"/>
            <w:shd w:val="clear" w:color="auto" w:fill="1F4E78"/>
            <w:tcMar>
              <w:top w:w="80" w:type="dxa"/>
              <w:left w:w="80" w:type="dxa"/>
              <w:bottom w:w="80" w:type="dxa"/>
              <w:right w:w="80" w:type="dxa"/>
            </w:tcMar>
            <w:tcBorders>
              <w:top w:val="single" w:sz="4" w:color="D9D9D9"/>
              <w:bottom w:val="single" w:sz="4" w:color="D9D9D9"/>
              <w:left w:val="single" w:sz="4" w:color="D9D9D9"/>
              <w:right w:val="single" w:sz="4" w:color="D9D9D9"/>
            </w:tcBorders>
          </w:tcPr>
          <w:p w14:paraId="40EE18DE">
            <w:pPr>
              <w:keepNext/>
            </w:pPr>
            <w:r>
              <w:rPr>
                <w:b/>
                <w:color w:val="FFFFFF"/>
                <w:sz w:val="15"/>
              </w:rPr>
              <w:t>Runtime</w:t>
            </w:r>
          </w:p>
        </w:tc>
      </w:tr>
      <w:tr w14:paraId="3ECCF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944" w:type="dxa"/>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shd w:fill="FFFFFF"/>
          </w:tcPr>
          <w:p w14:paraId="24BDAE12">
            <w:pPr>
              <w:keepNext w:val="0"/>
              <w:spacing w:after="0"/>
            </w:pPr>
            <w:r>
              <w:rPr>
                <w:rFonts w:ascii="Arial" w:hAnsi="Arial"/>
                <w:sz w:val="14"/>
              </w:rPr>
              <w:t>TRANSLATE_CONTINUOUS_INTRO</w:t>
            </w:r>
          </w:p>
        </w:tc>
        <w:tc>
          <w:tcPr>
            <w:tcW w:w="2376" w:type="dxa"/>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shd w:fill="FFFFFF"/>
          </w:tcPr>
          <w:p w14:paraId="3BF0613B">
            <w:pPr>
              <w:keepNext w:val="0"/>
              <w:spacing w:after="0"/>
            </w:pPr>
            <w:r>
              <w:rPr>
                <w:rFonts w:ascii="Arial" w:hAnsi="Arial"/>
                <w:sz w:val="14"/>
              </w:rPr>
              <w:t>Bắt đầu dịch liên tục</w:t>
            </w:r>
          </w:p>
        </w:tc>
        <w:tc>
          <w:tcPr>
            <w:tcW w:w="3816" w:type="dxa"/>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shd w:fill="FFFFFF"/>
          </w:tcPr>
          <w:p w14:paraId="1A856A8E">
            <w:pPr>
              <w:keepNext w:val="0"/>
            </w:pPr>
            <w:r>
              <w:rPr>
                <w:rFonts w:ascii="Arial" w:hAnsi="Arial"/>
                <w:b w:val="0"/>
                <w:sz w:val="15"/>
              </w:rPr>
              <w:t>Bạn cứ nói từng câu. Muốn dừng thì nói “Dừng lại”.</w:t>
            </w:r>
          </w:p>
        </w:tc>
        <w:tc>
          <w:tcPr>
            <w:tcW w:w="2448" w:type="dxa"/>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shd w:fill="FFFFFF"/>
          </w:tcPr>
          <w:p w14:paraId="73539552">
            <w:pPr>
              <w:keepNext w:val="0"/>
              <w:spacing w:after="0"/>
            </w:pPr>
            <w:r>
              <w:rPr>
                <w:rFonts w:ascii="Arial" w:hAnsi="Arial"/>
                <w:sz w:val="14"/>
              </w:rPr>
              <w:t>Một câu tiếng Việt cần dịch.</w:t>
            </w:r>
          </w:p>
        </w:tc>
        <w:tc>
          <w:tcPr>
            <w:tcW w:w="2952" w:type="dxa"/>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shd w:fill="FFFFFF"/>
          </w:tcPr>
          <w:p w14:paraId="187DA26B">
            <w:pPr>
              <w:keepNext w:val="0"/>
            </w:pPr>
            <w:r>
              <w:rPr>
                <w:rFonts w:ascii="Arial" w:hAnsi="Arial"/>
                <w:b w:val="0"/>
                <w:sz w:val="15"/>
              </w:rPr>
              <w:t>Mở mic liên tục; mỗi câu tiếng Việt hợp lệ được dịch sang tiếng Anh.</w:t>
            </w:r>
          </w:p>
        </w:tc>
      </w:tr>
      <w:tr w14:paraId="348F7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944" w:type="dxa"/>
            <w:shd w:val="clear" w:color="auto" w:fill="F2F6FA"/>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tcPr>
          <w:p w14:paraId="21C7E789">
            <w:pPr>
              <w:keepNext w:val="0"/>
              <w:spacing w:after="0"/>
            </w:pPr>
            <w:r>
              <w:rPr>
                <w:rFonts w:ascii="Arial" w:hAnsi="Arial"/>
                <w:sz w:val="14"/>
              </w:rPr>
              <w:t>TRANSLATE_STOP</w:t>
            </w:r>
          </w:p>
        </w:tc>
        <w:tc>
          <w:tcPr>
            <w:tcW w:w="2376" w:type="dxa"/>
            <w:shd w:val="clear" w:color="auto" w:fill="F2F6FA"/>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tcPr>
          <w:p w14:paraId="7AC26E36">
            <w:pPr>
              <w:keepNext w:val="0"/>
            </w:pPr>
            <w:r>
              <w:rPr>
                <w:rFonts w:ascii="Arial" w:hAnsi="Arial"/>
                <w:b w:val="0"/>
                <w:sz w:val="15"/>
              </w:rPr>
              <w:t>Trẻ nói chính xác “Dừng lại” khi đang dịch</w:t>
            </w:r>
          </w:p>
        </w:tc>
        <w:tc>
          <w:tcPr>
            <w:tcW w:w="3816" w:type="dxa"/>
            <w:shd w:val="clear" w:color="auto" w:fill="F2F6FA"/>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tcPr>
          <w:p w14:paraId="2B4BDDB6">
            <w:pPr>
              <w:keepNext w:val="0"/>
            </w:pPr>
            <w:r>
              <w:rPr>
                <w:rFonts w:ascii="Arial" w:hAnsi="Arial"/>
                <w:b w:val="0"/>
                <w:sz w:val="15"/>
              </w:rPr>
              <w:t>Đã dừng.</w:t>
            </w:r>
          </w:p>
        </w:tc>
        <w:tc>
          <w:tcPr>
            <w:tcW w:w="2448" w:type="dxa"/>
            <w:shd w:val="clear" w:color="auto" w:fill="F2F6FA"/>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tcPr>
          <w:p w14:paraId="5AEE43BB">
            <w:pPr>
              <w:keepNext w:val="0"/>
            </w:pPr>
            <w:r>
              <w:rPr>
                <w:rFonts w:ascii="Arial" w:hAnsi="Arial"/>
                <w:b w:val="0"/>
                <w:sz w:val="15"/>
              </w:rPr>
              <w:t>Không cần trả lời.</w:t>
            </w:r>
          </w:p>
        </w:tc>
        <w:tc>
          <w:tcPr>
            <w:tcW w:w="2952" w:type="dxa"/>
            <w:shd w:val="clear" w:color="auto" w:fill="F2F6FA"/>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tcPr>
          <w:p w14:paraId="11179221">
            <w:pPr>
              <w:keepNext w:val="0"/>
            </w:pPr>
            <w:r>
              <w:rPr>
                <w:rFonts w:ascii="Arial" w:hAnsi="Arial"/>
                <w:b w:val="0"/>
                <w:sz w:val="15"/>
              </w:rPr>
              <w:t>Thoát vòng ghi âm dịch và kết thúc phiên. Muốn học tiếp, trẻ phải nhấn MAIN.</w:t>
            </w:r>
          </w:p>
        </w:tc>
      </w:tr>
      <w:tr w14:paraId="348F7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944" w:type="dxa"/>
            <w:shd w:val="clear" w:color="auto" w:fill="FFFFFF"/>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tcPr>
          <w:p w14:paraId="21C7E789">
            <w:pPr>
              <w:keepNext w:val="0"/>
              <w:spacing w:after="0"/>
            </w:pPr>
            <w:r>
              <w:rPr>
                <w:rFonts w:ascii="Arial" w:hAnsi="Arial"/>
                <w:sz w:val="14"/>
              </w:rPr>
              <w:t>TRANSLATE_MAIN_AFTER_STOP</w:t>
            </w:r>
          </w:p>
        </w:tc>
        <w:tc>
          <w:tcPr>
            <w:tcW w:w="2376" w:type="dxa"/>
            <w:shd w:val="clear" w:color="auto" w:fill="FFFFFF"/>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tcPr>
          <w:p w14:paraId="7AC26E36">
            <w:pPr>
              <w:keepNext w:val="0"/>
            </w:pPr>
            <w:r>
              <w:rPr>
                <w:rFonts w:ascii="Arial" w:hAnsi="Arial"/>
                <w:b w:val="0"/>
                <w:sz w:val="15"/>
              </w:rPr>
              <w:t>Sau khi đã dừng dịch, trẻ nhấn MAIN</w:t>
            </w:r>
          </w:p>
        </w:tc>
        <w:tc>
          <w:tcPr>
            <w:tcW w:w="3816" w:type="dxa"/>
            <w:shd w:val="clear" w:color="auto" w:fill="FFFFFF"/>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tcPr>
          <w:p w14:paraId="2B4BDDB6">
            <w:pPr>
              <w:keepNext w:val="0"/>
            </w:pPr>
            <w:r>
              <w:rPr>
                <w:rFonts w:ascii="Arial" w:hAnsi="Arial"/>
                <w:b w:val="0"/>
                <w:sz w:val="15"/>
              </w:rPr>
              <w:t>Bạn muốn tiếp tục dịch, học Chủ đề hay Bộ từ vựng?</w:t>
            </w:r>
          </w:p>
        </w:tc>
        <w:tc>
          <w:tcPr>
            <w:tcW w:w="2448" w:type="dxa"/>
            <w:shd w:val="clear" w:color="auto" w:fill="FFFFFF"/>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tcPr>
          <w:p w14:paraId="5AEE43BB">
            <w:pPr>
              <w:keepNext w:val="0"/>
            </w:pPr>
            <w:r>
              <w:rPr>
                <w:rFonts w:ascii="Arial" w:hAnsi="Arial"/>
                <w:b w:val="0"/>
                <w:sz w:val="15"/>
              </w:rPr>
              <w:t>Tiếp tục dịch / Học Chủ đề / Học Bộ từ vựng</w:t>
            </w:r>
          </w:p>
        </w:tc>
        <w:tc>
          <w:tcPr>
            <w:tcW w:w="2952" w:type="dxa"/>
            <w:shd w:val="clear" w:color="auto" w:fill="FFFFFF"/>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tcPr>
          <w:p w14:paraId="11179221">
            <w:pPr>
              <w:keepNext w:val="0"/>
            </w:pPr>
            <w:r>
              <w:rPr>
                <w:rFonts w:ascii="Arial" w:hAnsi="Arial"/>
                <w:b w:val="0"/>
                <w:sz w:val="15"/>
              </w:rPr>
              <w:t>Mở node lựa chọn và chờ đúng một trong ba câu trả lời.</w:t>
            </w:r>
          </w:p>
        </w:tc>
      </w:tr>
      <w:tr w14:paraId="395C5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944" w:type="dxa"/>
            <w:shd w:val="clear" w:color="auto" w:fill="F2F6FA"/>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tcPr>
          <w:p w14:paraId="34EABA1A">
            <w:pPr>
              <w:keepNext w:val="0"/>
            </w:pPr>
            <w:r>
              <w:rPr>
                <w:rFonts w:ascii="Arial" w:hAnsi="Arial"/>
                <w:b w:val="0"/>
                <w:sz w:val="15"/>
              </w:rPr>
              <w:t>TRANSLATE_CONTINUE_AFTER_STOP</w:t>
            </w:r>
          </w:p>
        </w:tc>
        <w:tc>
          <w:tcPr>
            <w:tcW w:w="2376" w:type="dxa"/>
            <w:shd w:val="clear" w:color="auto" w:fill="F2F6FA"/>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tcPr>
          <w:p w14:paraId="620BD567">
            <w:pPr>
              <w:keepNext w:val="0"/>
            </w:pPr>
            <w:r>
              <w:rPr>
                <w:rFonts w:ascii="Arial" w:hAnsi="Arial"/>
                <w:b w:val="0"/>
                <w:sz w:val="15"/>
              </w:rPr>
              <w:t>Trẻ chọn “Tiếp tục dịch” sau khi nhấn MAIN</w:t>
            </w:r>
          </w:p>
        </w:tc>
        <w:tc>
          <w:tcPr>
            <w:tcW w:w="3816" w:type="dxa"/>
            <w:shd w:val="clear" w:color="auto" w:fill="F2F6FA"/>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tcPr>
          <w:p w14:paraId="06F7386B">
            <w:pPr>
              <w:keepNext w:val="0"/>
            </w:pPr>
            <w:r>
              <w:rPr>
                <w:rFonts w:ascii="Arial" w:hAnsi="Arial"/>
                <w:b w:val="0"/>
                <w:sz w:val="15"/>
              </w:rPr>
              <w:t>Mình tiếp tục nhé.</w:t>
            </w:r>
          </w:p>
        </w:tc>
        <w:tc>
          <w:tcPr>
            <w:tcW w:w="2448" w:type="dxa"/>
            <w:shd w:val="clear" w:color="auto" w:fill="F2F6FA"/>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tcPr>
          <w:p w14:paraId="7657A9CA">
            <w:pPr>
              <w:keepNext w:val="0"/>
            </w:pPr>
            <w:r>
              <w:rPr>
                <w:rFonts w:ascii="Arial" w:hAnsi="Arial"/>
                <w:b w:val="0"/>
                <w:sz w:val="15"/>
              </w:rPr>
              <w:t>Tiếp tục dịch / Tiếp tục / Dịch tiếp / Dịch</w:t>
            </w:r>
          </w:p>
        </w:tc>
        <w:tc>
          <w:tcPr>
            <w:tcW w:w="2952" w:type="dxa"/>
            <w:shd w:val="clear" w:color="auto" w:fill="F2F6FA"/>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tcPr>
          <w:p w14:paraId="3D686DE7">
            <w:pPr>
              <w:keepNext w:val="0"/>
            </w:pPr>
            <w:r>
              <w:rPr>
                <w:rFonts w:ascii="Arial" w:hAnsi="Arial"/>
                <w:b w:val="0"/>
                <w:sz w:val="15"/>
              </w:rPr>
              <w:t>Quay lại TRANSLATE_CONTINUOUS, mở mic và bắt đầu một phiên dịch mới.</w:t>
            </w:r>
          </w:p>
        </w:tc>
      </w:tr>
      <w:tr w14:paraId="049E3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944" w:type="dxa"/>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shd w:fill="FFFFFF"/>
          </w:tcPr>
          <w:p w14:paraId="4AD25D46">
            <w:pPr>
              <w:keepNext w:val="0"/>
              <w:spacing w:after="0"/>
            </w:pPr>
            <w:r>
              <w:rPr>
                <w:rFonts w:ascii="Arial" w:hAnsi="Arial"/>
                <w:sz w:val="14"/>
              </w:rPr>
              <w:t>TRANSLATE_SWITCH_CONFIRM</w:t>
            </w:r>
          </w:p>
        </w:tc>
        <w:tc>
          <w:tcPr>
            <w:tcW w:w="2376" w:type="dxa"/>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shd w:fill="FFFFFF"/>
          </w:tcPr>
          <w:p w14:paraId="167D35EF">
            <w:pPr>
              <w:keepNext w:val="0"/>
              <w:spacing w:after="0"/>
            </w:pPr>
            <w:r>
              <w:rPr>
                <w:rFonts w:ascii="Arial" w:hAnsi="Arial"/>
                <w:sz w:val="14"/>
              </w:rPr>
              <w:t>Trẻ nói muốn học phần khác khi đang dịch</w:t>
            </w:r>
          </w:p>
        </w:tc>
        <w:tc>
          <w:tcPr>
            <w:tcW w:w="3816" w:type="dxa"/>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shd w:fill="FFFFFF"/>
          </w:tcPr>
          <w:p w14:paraId="2CE48AA5">
            <w:pPr>
              <w:keepNext w:val="0"/>
            </w:pPr>
            <w:r>
              <w:rPr>
                <w:rFonts w:ascii="Arial" w:hAnsi="Arial"/>
                <w:b w:val="0"/>
                <w:sz w:val="15"/>
              </w:rPr>
              <w:t>Bạn muốn tiếp tục dịch, học Chủ đề hay Bộ từ vựng?</w:t>
            </w:r>
          </w:p>
        </w:tc>
        <w:tc>
          <w:tcPr>
            <w:tcW w:w="2448" w:type="dxa"/>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shd w:fill="FFFFFF"/>
          </w:tcPr>
          <w:p w14:paraId="2EA2041F">
            <w:pPr>
              <w:keepNext w:val="0"/>
            </w:pPr>
            <w:r>
              <w:rPr>
                <w:rFonts w:ascii="Arial" w:hAnsi="Arial"/>
                <w:b w:val="0"/>
                <w:sz w:val="15"/>
              </w:rPr>
              <w:t>Tiếp tục dịch / Học Chủ đề / Học Bộ từ vựng</w:t>
            </w:r>
          </w:p>
        </w:tc>
        <w:tc>
          <w:tcPr>
            <w:tcW w:w="2952" w:type="dxa"/>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shd w:fill="FFFFFF"/>
          </w:tcPr>
          <w:p w14:paraId="607C68C0">
            <w:pPr>
              <w:keepNext w:val="0"/>
            </w:pPr>
            <w:r>
              <w:rPr>
                <w:rFonts w:ascii="Arial" w:hAnsi="Arial"/>
                <w:b w:val="0"/>
                <w:sz w:val="15"/>
              </w:rPr>
              <w:t>Không dịch câu điều hướng. Chờ đúng một trong ba lựa chọn.</w:t>
            </w:r>
          </w:p>
        </w:tc>
      </w:tr>
      <w:tr w14:paraId="2E3B5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944" w:type="dxa"/>
            <w:shd w:val="clear" w:color="auto" w:fill="F2F6FA"/>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tcPr>
          <w:p w14:paraId="54C9F525">
            <w:pPr>
              <w:keepNext w:val="0"/>
              <w:spacing w:after="0"/>
            </w:pPr>
            <w:r>
              <w:rPr>
                <w:rFonts w:ascii="Arial" w:hAnsi="Arial"/>
                <w:sz w:val="14"/>
              </w:rPr>
              <w:t>TRANSLATE_NO_RESPONSE_1</w:t>
            </w:r>
          </w:p>
        </w:tc>
        <w:tc>
          <w:tcPr>
            <w:tcW w:w="2376" w:type="dxa"/>
            <w:shd w:val="clear" w:color="auto" w:fill="F2F6FA"/>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tcPr>
          <w:p w14:paraId="5A2418E8">
            <w:pPr>
              <w:keepNext w:val="0"/>
              <w:spacing w:after="0"/>
            </w:pPr>
            <w:r>
              <w:rPr>
                <w:rFonts w:ascii="Arial" w:hAnsi="Arial"/>
                <w:sz w:val="14"/>
              </w:rPr>
              <w:t>Im lặng/quá ngắn lần 1</w:t>
            </w:r>
          </w:p>
        </w:tc>
        <w:tc>
          <w:tcPr>
            <w:tcW w:w="3816" w:type="dxa"/>
            <w:shd w:val="clear" w:color="auto" w:fill="F2F6FA"/>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tcPr>
          <w:p w14:paraId="390AB618">
            <w:pPr>
              <w:keepNext w:val="0"/>
              <w:spacing w:after="0"/>
            </w:pPr>
            <w:r>
              <w:rPr>
                <w:rFonts w:ascii="Arial" w:hAnsi="Arial"/>
                <w:sz w:val="14"/>
              </w:rPr>
              <w:t xml:space="preserve">HOMI chưa nghe </w:t>
            </w:r>
            <w:r>
              <w:rPr>
                <w:rFonts w:hint="default"/>
                <w:sz w:val="14"/>
                <w:lang w:val="vi-VN"/>
              </w:rPr>
              <w:t>rõ</w:t>
            </w:r>
            <w:r>
              <w:rPr>
                <w:rFonts w:ascii="Arial" w:hAnsi="Arial"/>
                <w:sz w:val="14"/>
              </w:rPr>
              <w:t>. Bạn nói lại nhé.</w:t>
            </w:r>
          </w:p>
        </w:tc>
        <w:tc>
          <w:tcPr>
            <w:tcW w:w="2448" w:type="dxa"/>
            <w:shd w:val="clear" w:color="auto" w:fill="F2F6FA"/>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tcPr>
          <w:p w14:paraId="2B38F96F">
            <w:pPr>
              <w:keepNext w:val="0"/>
              <w:spacing w:after="0"/>
            </w:pPr>
            <w:r>
              <w:rPr>
                <w:rFonts w:ascii="Arial" w:hAnsi="Arial"/>
                <w:sz w:val="14"/>
              </w:rPr>
              <w:t>Nói lại câu tiếng Việt.</w:t>
            </w:r>
          </w:p>
        </w:tc>
        <w:tc>
          <w:tcPr>
            <w:tcW w:w="2952" w:type="dxa"/>
            <w:shd w:val="clear" w:color="auto" w:fill="F2F6FA"/>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tcPr>
          <w:p w14:paraId="26C9A458">
            <w:pPr>
              <w:keepNext w:val="0"/>
              <w:spacing w:after="0"/>
            </w:pPr>
            <w:r>
              <w:rPr>
                <w:rFonts w:ascii="Arial" w:hAnsi="Arial"/>
                <w:sz w:val="14"/>
              </w:rPr>
              <w:t>Mở mic lại; chưa thoát dịch.</w:t>
            </w:r>
          </w:p>
        </w:tc>
      </w:tr>
      <w:tr w14:paraId="3C92C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944" w:type="dxa"/>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shd w:fill="FFFFFF"/>
          </w:tcPr>
          <w:p w14:paraId="36B202D3">
            <w:pPr>
              <w:keepNext w:val="0"/>
              <w:spacing w:after="0"/>
            </w:pPr>
            <w:r>
              <w:rPr>
                <w:rFonts w:ascii="Arial" w:hAnsi="Arial"/>
                <w:sz w:val="14"/>
              </w:rPr>
              <w:t>TRANSLATE_NO_RESPONSE_2</w:t>
            </w:r>
          </w:p>
        </w:tc>
        <w:tc>
          <w:tcPr>
            <w:tcW w:w="2376" w:type="dxa"/>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shd w:fill="FFFFFF"/>
          </w:tcPr>
          <w:p w14:paraId="3114BE82">
            <w:pPr>
              <w:keepNext w:val="0"/>
              <w:spacing w:after="0"/>
            </w:pPr>
            <w:r>
              <w:rPr>
                <w:rFonts w:ascii="Arial" w:hAnsi="Arial"/>
                <w:sz w:val="14"/>
              </w:rPr>
              <w:t>Im lặng/quá ngắn lần 2</w:t>
            </w:r>
          </w:p>
        </w:tc>
        <w:tc>
          <w:tcPr>
            <w:tcW w:w="3816" w:type="dxa"/>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shd w:fill="FFFFFF"/>
          </w:tcPr>
          <w:p w14:paraId="1AECF854">
            <w:pPr>
              <w:keepNext w:val="0"/>
              <w:spacing w:after="0"/>
              <w:rPr>
                <w:rFonts w:hint="default"/>
                <w:lang w:val="vi-VN"/>
              </w:rPr>
            </w:pPr>
            <w:r>
              <w:rPr>
                <w:rFonts w:ascii="Arial" w:hAnsi="Arial"/>
                <w:sz w:val="14"/>
              </w:rPr>
              <w:t xml:space="preserve">Mình </w:t>
            </w:r>
            <w:r>
              <w:rPr>
                <w:rFonts w:hint="default"/>
                <w:sz w:val="14"/>
                <w:lang w:val="vi-VN"/>
              </w:rPr>
              <w:t xml:space="preserve">tạm </w:t>
            </w:r>
            <w:r>
              <w:rPr>
                <w:rFonts w:ascii="Arial" w:hAnsi="Arial"/>
                <w:sz w:val="14"/>
              </w:rPr>
              <w:t xml:space="preserve">dừng </w:t>
            </w:r>
            <w:r>
              <w:rPr>
                <w:rFonts w:hint="default"/>
                <w:sz w:val="14"/>
                <w:lang w:val="vi-VN"/>
              </w:rPr>
              <w:t>nhé.</w:t>
            </w:r>
          </w:p>
        </w:tc>
        <w:tc>
          <w:tcPr>
            <w:tcW w:w="2448" w:type="dxa"/>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shd w:fill="FFFFFF"/>
          </w:tcPr>
          <w:p w14:paraId="01BD0CFB">
            <w:pPr>
              <w:keepNext w:val="0"/>
              <w:spacing w:after="0"/>
            </w:pPr>
            <w:r>
              <w:rPr>
                <w:rFonts w:ascii="Arial" w:hAnsi="Arial"/>
                <w:sz w:val="14"/>
              </w:rPr>
              <w:t>Không cần trả lời.</w:t>
            </w:r>
          </w:p>
        </w:tc>
        <w:tc>
          <w:tcPr>
            <w:tcW w:w="2952" w:type="dxa"/>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shd w:fill="FFFFFF"/>
          </w:tcPr>
          <w:p w14:paraId="376F6F54">
            <w:pPr>
              <w:keepNext w:val="0"/>
            </w:pPr>
            <w:r>
              <w:rPr>
                <w:rFonts w:ascii="Arial" w:hAnsi="Arial"/>
                <w:b w:val="0"/>
                <w:sz w:val="15"/>
              </w:rPr>
              <w:t>Pause phiên dịch và reset lượt nghe; lần sau vào dịch bắt đầu một lượt mới.</w:t>
            </w:r>
          </w:p>
        </w:tc>
      </w:tr>
    </w:tbl>
    <w:p w14:paraId="5E069CB2">
      <w:pPr>
        <w:spacing w:after="20"/>
      </w:pPr>
    </w:p>
    <w:p w14:paraId="69D1EF8D">
      <w:pPr>
        <w:spacing w:after="80"/>
        <w:rPr>
          <w:rFonts w:hint="default"/>
          <w:lang w:val="vi-VN"/>
        </w:rPr>
      </w:pPr>
      <w:r>
        <w:rPr>
          <w:highlight w:val="cyan"/>
        </w:rPr>
        <w:t>[THAY THẾ] Ngừng gọi câu legacy “Con nói từng câu nhé. Muốn dừng thì nói dừng lại.” Câu runtime chuẩn là: “Bạn cứ nói từng câu. Muốn dừng thì nói ‘Dừng lại’.”</w:t>
      </w:r>
    </w:p>
    <w:p w14:paraId="5CE489EC">
      <w:pPr>
        <w:spacing w:after="80"/>
        <w:rPr>
          <w:rFonts w:hint="default"/>
          <w:lang w:val="vi-VN"/>
        </w:rPr>
      </w:pPr>
      <w:r>
        <w:rPr>
          <w:highlight w:val="cyan"/>
        </w:rPr>
        <w:t>[ĐÃ CHỐT] Trong Dịch tiếng Anh/Dịch liên tục, chỉ câu chính xác “Dừng lại” mới kích hoạt dừng. Chỉ chuẩn hóa chữ hoa/thường, khoảng trắng và dấu câu; giữ nguyên dấu tiếng Việt. Không dùng 27 biến thể còn lại của INT-018. STOP_TRANSLATE kết thúc phiên, tắt mic, nói “Đã dừng.” và chờ nhấn MAIN; không tự hỏi tiếp. Sau nhấn MAIN mới mở TRANSLATE_MAIN_AFTER_STOP. Ở các module khác, STOP_GLOBAL vẫn theo Mục 4.</w:t>
      </w:r>
    </w:p>
    <w:p w14:paraId="205EA088">
      <w:pPr>
        <w:spacing w:after="20"/>
      </w:pPr>
    </w:p>
    <w:p w14:paraId="0ABB8C28">
      <w:pPr>
        <w:pStyle w:val="3"/>
      </w:pPr>
      <w:r>
        <w:t>11.3 Im lặng ASR tiếng ồn và lỗi tải</w:t>
      </w:r>
    </w:p>
    <w:p w14:paraId="715899FE">
      <w:pPr>
        <w:spacing w:after="80"/>
      </w:pPr>
      <w:r>
        <w:rPr>
          <w:b/>
          <w:highlight w:val="yellow"/>
        </w:rPr>
        <w:t xml:space="preserve">[BỔ SUNG] </w:t>
      </w:r>
      <w:r>
        <w:t>Mục 7 đã có nguyên tắc fallback chung; bảng dưới chỉ bổ sung những phản hồi khác nhau theo module mà phần trên chưa nêu.</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4"/>
        <w:gridCol w:w="3047"/>
        <w:gridCol w:w="3163"/>
        <w:gridCol w:w="2224"/>
      </w:tblGrid>
      <w:tr w14:paraId="69E27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cantSplit/>
        </w:trPr>
        <w:tc>
          <w:tcPr>
            <w:tcW w:w="2592" w:type="dxa"/>
            <w:shd w:val="clear" w:color="auto" w:fill="1F4E78"/>
            <w:tcMar>
              <w:top w:w="80" w:type="dxa"/>
              <w:left w:w="80" w:type="dxa"/>
              <w:bottom w:w="80" w:type="dxa"/>
              <w:right w:w="80" w:type="dxa"/>
            </w:tcMar>
            <w:tcBorders>
              <w:top w:val="single" w:sz="4" w:color="D9D9D9"/>
              <w:bottom w:val="single" w:sz="4" w:color="D9D9D9"/>
              <w:left w:val="single" w:sz="4" w:color="D9D9D9"/>
              <w:right w:val="single" w:sz="4" w:color="D9D9D9"/>
            </w:tcBorders>
          </w:tcPr>
          <w:p w14:paraId="28BBEDBD">
            <w:pPr>
              <w:keepNext/>
            </w:pPr>
            <w:r>
              <w:rPr>
                <w:b/>
                <w:color w:val="FFFFFF"/>
                <w:sz w:val="15"/>
              </w:rPr>
              <w:t>Ngữ cảnh</w:t>
            </w:r>
          </w:p>
        </w:tc>
        <w:tc>
          <w:tcPr>
            <w:tcW w:w="2592" w:type="dxa"/>
            <w:shd w:val="clear" w:color="auto" w:fill="1F4E78"/>
            <w:tcMar>
              <w:top w:w="80" w:type="dxa"/>
              <w:left w:w="80" w:type="dxa"/>
              <w:bottom w:w="80" w:type="dxa"/>
              <w:right w:w="80" w:type="dxa"/>
            </w:tcMar>
            <w:tcBorders>
              <w:top w:val="single" w:sz="4" w:color="D9D9D9"/>
              <w:bottom w:val="single" w:sz="4" w:color="D9D9D9"/>
              <w:left w:val="single" w:sz="4" w:color="D9D9D9"/>
              <w:right w:val="single" w:sz="4" w:color="D9D9D9"/>
            </w:tcBorders>
          </w:tcPr>
          <w:p w14:paraId="35B37E3B">
            <w:pPr>
              <w:keepNext/>
            </w:pPr>
            <w:r>
              <w:rPr>
                <w:b/>
                <w:color w:val="FFFFFF"/>
                <w:sz w:val="15"/>
              </w:rPr>
              <w:t>Lần 1</w:t>
            </w:r>
          </w:p>
        </w:tc>
        <w:tc>
          <w:tcPr>
            <w:tcW w:w="2592" w:type="dxa"/>
            <w:shd w:val="clear" w:color="auto" w:fill="1F4E78"/>
            <w:tcMar>
              <w:top w:w="80" w:type="dxa"/>
              <w:left w:w="80" w:type="dxa"/>
              <w:bottom w:w="80" w:type="dxa"/>
              <w:right w:w="80" w:type="dxa"/>
            </w:tcMar>
            <w:tcBorders>
              <w:top w:val="single" w:sz="4" w:color="D9D9D9"/>
              <w:bottom w:val="single" w:sz="4" w:color="D9D9D9"/>
              <w:left w:val="single" w:sz="4" w:color="D9D9D9"/>
              <w:right w:val="single" w:sz="4" w:color="D9D9D9"/>
            </w:tcBorders>
          </w:tcPr>
          <w:p w14:paraId="37267BF0">
            <w:pPr>
              <w:keepNext/>
            </w:pPr>
            <w:r>
              <w:rPr>
                <w:b/>
                <w:color w:val="FFFFFF"/>
                <w:sz w:val="15"/>
              </w:rPr>
              <w:t>Lần 2/hành động cuối</w:t>
            </w:r>
          </w:p>
        </w:tc>
        <w:tc>
          <w:tcPr>
            <w:tcW w:w="2592" w:type="dxa"/>
            <w:shd w:val="clear" w:color="auto" w:fill="1F4E78"/>
            <w:tcMar>
              <w:top w:w="80" w:type="dxa"/>
              <w:left w:w="80" w:type="dxa"/>
              <w:bottom w:w="80" w:type="dxa"/>
              <w:right w:w="80" w:type="dxa"/>
            </w:tcMar>
            <w:tcBorders>
              <w:top w:val="single" w:sz="4" w:color="D9D9D9"/>
              <w:bottom w:val="single" w:sz="4" w:color="D9D9D9"/>
              <w:left w:val="single" w:sz="4" w:color="D9D9D9"/>
              <w:right w:val="single" w:sz="4" w:color="D9D9D9"/>
            </w:tcBorders>
          </w:tcPr>
          <w:p w14:paraId="1A774534">
            <w:pPr>
              <w:keepNext/>
            </w:pPr>
            <w:r>
              <w:rPr>
                <w:b/>
                <w:color w:val="FFFFFF"/>
                <w:sz w:val="15"/>
              </w:rPr>
              <w:t>Ghi chú</w:t>
            </w:r>
          </w:p>
        </w:tc>
      </w:tr>
      <w:tr w14:paraId="44E45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448" w:type="dxa"/>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shd w:fill="FFFFFF"/>
          </w:tcPr>
          <w:p w14:paraId="45E8B192">
            <w:pPr>
              <w:keepNext w:val="0"/>
              <w:spacing w:after="0"/>
            </w:pPr>
            <w:r>
              <w:rPr>
                <w:rFonts w:ascii="Arial" w:hAnsi="Arial"/>
                <w:sz w:val="14"/>
              </w:rPr>
              <w:t>MAIN không có tiếng</w:t>
            </w:r>
          </w:p>
        </w:tc>
        <w:tc>
          <w:tcPr>
            <w:tcW w:w="3960" w:type="dxa"/>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shd w:fill="FFFFFF"/>
          </w:tcPr>
          <w:p w14:paraId="65309710">
            <w:pPr>
              <w:keepNext w:val="0"/>
              <w:spacing w:after="0"/>
              <w:rPr>
                <w:rFonts w:hint="default"/>
                <w:lang w:val="vi-VN"/>
              </w:rPr>
            </w:pPr>
            <w:r>
              <w:rPr>
                <w:rFonts w:ascii="Arial" w:hAnsi="Arial"/>
                <w:sz w:val="14"/>
              </w:rPr>
              <w:t xml:space="preserve">Bạn </w:t>
            </w:r>
            <w:r>
              <w:rPr>
                <w:rFonts w:hint="default"/>
                <w:sz w:val="14"/>
                <w:lang w:val="vi-VN"/>
              </w:rPr>
              <w:t xml:space="preserve">muốn </w:t>
            </w:r>
            <w:r>
              <w:rPr>
                <w:rFonts w:ascii="Arial" w:hAnsi="Arial"/>
                <w:sz w:val="14"/>
              </w:rPr>
              <w:t>dịch tiếng Anh, học Chủ đề h</w:t>
            </w:r>
            <w:r>
              <w:rPr>
                <w:rFonts w:hint="default"/>
                <w:sz w:val="14"/>
                <w:lang w:val="vi-VN"/>
              </w:rPr>
              <w:t>ay</w:t>
            </w:r>
            <w:r>
              <w:rPr>
                <w:rFonts w:ascii="Arial" w:hAnsi="Arial"/>
                <w:sz w:val="14"/>
              </w:rPr>
              <w:t xml:space="preserve"> Bộ từ vựng</w:t>
            </w:r>
            <w:r>
              <w:rPr>
                <w:rFonts w:hint="default"/>
                <w:sz w:val="14"/>
                <w:lang w:val="vi-VN"/>
              </w:rPr>
              <w:t>?</w:t>
            </w:r>
          </w:p>
        </w:tc>
        <w:tc>
          <w:tcPr>
            <w:tcW w:w="3600" w:type="dxa"/>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shd w:fill="FFFFFF"/>
          </w:tcPr>
          <w:p w14:paraId="47C90361">
            <w:pPr>
              <w:keepNext w:val="0"/>
              <w:spacing w:after="0"/>
            </w:pPr>
            <w:r>
              <w:rPr>
                <w:rFonts w:ascii="Arial" w:hAnsi="Arial"/>
                <w:sz w:val="14"/>
              </w:rPr>
              <w:t>Khi sẵn sàng, bạn nhấn nút gọi HOMI nhé. → Kết thúc MAIN.</w:t>
            </w:r>
          </w:p>
        </w:tc>
        <w:tc>
          <w:tcPr>
            <w:tcW w:w="2376" w:type="dxa"/>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shd w:fill="FFFFFF"/>
          </w:tcPr>
          <w:p w14:paraId="188568C8">
            <w:pPr>
              <w:keepNext w:val="0"/>
              <w:spacing w:after="0"/>
            </w:pPr>
            <w:r>
              <w:rPr>
                <w:rFonts w:ascii="Arial" w:hAnsi="Arial"/>
                <w:sz w:val="14"/>
              </w:rPr>
              <w:t>Không coi im lặng là STOP_GLOBAL.</w:t>
            </w:r>
          </w:p>
        </w:tc>
      </w:tr>
      <w:tr w14:paraId="44E45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448" w:type="dxa"/>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shd w:fill="F2F6FA"/>
          </w:tcPr>
          <w:p w14:paraId="45E8B192">
            <w:pPr>
              <w:keepNext w:val="0"/>
              <w:spacing w:after="0"/>
            </w:pPr>
            <w:r>
              <w:rPr>
                <w:rFonts w:ascii="Arial" w:hAnsi="Arial"/>
                <w:sz w:val="14"/>
              </w:rPr>
              <w:t>TRANSLATE_MAIN_AFTER_STOP / TRANSLATE_SWITCH_CONFIRM đang chờ</w:t>
            </w:r>
          </w:p>
        </w:tc>
        <w:tc>
          <w:tcPr>
            <w:tcW w:w="3960" w:type="dxa"/>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shd w:fill="F2F6FA"/>
          </w:tcPr>
          <w:p w14:paraId="65309710">
            <w:pPr>
              <w:keepNext w:val="0"/>
              <w:spacing w:after="0"/>
              <w:rPr>
                <w:rFonts w:hint="default"/>
                <w:lang w:val="vi-VN"/>
              </w:rPr>
            </w:pPr>
            <w:r>
              <w:rPr>
                <w:rFonts w:ascii="Arial" w:hAnsi="Arial"/>
                <w:sz w:val="14"/>
              </w:rPr>
              <w:t>Bạn muốn tiếp tục dịch, học Chủ đề hay Bộ từ vựng?</w:t>
            </w:r>
          </w:p>
        </w:tc>
        <w:tc>
          <w:tcPr>
            <w:tcW w:w="3600" w:type="dxa"/>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shd w:fill="F2F6FA"/>
          </w:tcPr>
          <w:p w14:paraId="47C90361">
            <w:pPr>
              <w:keepNext w:val="0"/>
              <w:spacing w:after="0"/>
            </w:pPr>
            <w:r>
              <w:rPr>
                <w:rFonts w:ascii="Arial" w:hAnsi="Arial"/>
                <w:sz w:val="14"/>
              </w:rPr>
              <w:t>Mình tạm dừng nhé. → Pause và lưu WAITING_FOR_CHOICE.</w:t>
            </w:r>
          </w:p>
        </w:tc>
        <w:tc>
          <w:tcPr>
            <w:tcW w:w="2376" w:type="dxa"/>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shd w:fill="F2F6FA"/>
          </w:tcPr>
          <w:p w14:paraId="188568C8">
            <w:pPr>
              <w:keepNext w:val="0"/>
              <w:spacing w:after="0"/>
            </w:pPr>
            <w:r>
              <w:rPr>
                <w:rFonts w:ascii="Arial" w:hAnsi="Arial"/>
                <w:sz w:val="14"/>
              </w:rPr>
              <w:t>Chỉ chạy khi node lựa chọn đã mở; không chạy ở TRANSLATE_STOP đang chờ nhấn MAIN.</w:t>
            </w:r>
          </w:p>
        </w:tc>
      </w:tr>
      <w:tr w14:paraId="39CF4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448" w:type="dxa"/>
            <w:shd w:val="clear" w:color="auto" w:fill="FFFFFF"/>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tcPr>
          <w:p w14:paraId="334B2266">
            <w:pPr>
              <w:keepNext w:val="0"/>
              <w:spacing w:after="0"/>
            </w:pPr>
            <w:r>
              <w:rPr>
                <w:rFonts w:ascii="Arial" w:hAnsi="Arial"/>
                <w:sz w:val="14"/>
              </w:rPr>
              <w:t>ASR rỗng trong dịch</w:t>
            </w:r>
          </w:p>
        </w:tc>
        <w:tc>
          <w:tcPr>
            <w:tcW w:w="3960" w:type="dxa"/>
            <w:shd w:val="clear" w:color="auto" w:fill="FFFFFF"/>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tcPr>
          <w:p w14:paraId="69E1DD8B">
            <w:pPr>
              <w:keepNext w:val="0"/>
            </w:pPr>
            <w:r>
              <w:rPr>
                <w:rFonts w:ascii="Arial" w:hAnsi="Arial"/>
                <w:b w:val="0"/>
                <w:sz w:val="15"/>
              </w:rPr>
              <w:t>HOMI chưa nghe rõ. Bạn nói lại nhé.</w:t>
            </w:r>
          </w:p>
        </w:tc>
        <w:tc>
          <w:tcPr>
            <w:tcW w:w="3600" w:type="dxa"/>
            <w:shd w:val="clear" w:color="auto" w:fill="FFFFFF"/>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tcPr>
          <w:p w14:paraId="0A240CF7">
            <w:pPr>
              <w:keepNext w:val="0"/>
              <w:spacing w:after="0"/>
            </w:pPr>
            <w:r>
              <w:rPr>
                <w:rFonts w:ascii="Arial" w:hAnsi="Arial"/>
                <w:sz w:val="14"/>
              </w:rPr>
              <w:t>Lần hai nói “Mình tạm dừng nhé.”; pause phiên và reset lượt nghe theo 11.2.</w:t>
            </w:r>
          </w:p>
        </w:tc>
        <w:tc>
          <w:tcPr>
            <w:tcW w:w="2376" w:type="dxa"/>
            <w:shd w:val="clear" w:color="auto" w:fill="FFFFFF"/>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tcPr>
          <w:p w14:paraId="270A3CAF">
            <w:pPr>
              <w:keepNext w:val="0"/>
              <w:spacing w:after="0"/>
            </w:pPr>
            <w:r>
              <w:rPr>
                <w:rFonts w:ascii="Arial" w:hAnsi="Arial"/>
                <w:sz w:val="14"/>
              </w:rPr>
              <w:t>Không dịch chuỗi rỗng.</w:t>
            </w:r>
          </w:p>
        </w:tc>
      </w:tr>
      <w:tr w14:paraId="5D423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448" w:type="dxa"/>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shd w:fill="F2F6FA"/>
          </w:tcPr>
          <w:p w14:paraId="379C79B0">
            <w:pPr>
              <w:keepNext w:val="0"/>
              <w:spacing w:after="0"/>
            </w:pPr>
            <w:r>
              <w:rPr>
                <w:rFonts w:ascii="Arial" w:hAnsi="Arial"/>
                <w:sz w:val="14"/>
              </w:rPr>
              <w:t>Môi trường ồn</w:t>
            </w:r>
          </w:p>
        </w:tc>
        <w:tc>
          <w:tcPr>
            <w:tcW w:w="3960" w:type="dxa"/>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shd w:fill="F2F6FA"/>
          </w:tcPr>
          <w:p w14:paraId="54DE2EA0">
            <w:pPr>
              <w:keepNext w:val="0"/>
              <w:spacing w:after="0"/>
            </w:pPr>
            <w:r>
              <w:rPr>
                <w:rFonts w:ascii="Arial" w:hAnsi="Arial"/>
                <w:sz w:val="14"/>
              </w:rPr>
              <w:t>Ở đây hơi ồn. Bạn đưa micro lại gần rồi thử lại nhé.</w:t>
            </w:r>
          </w:p>
        </w:tc>
        <w:tc>
          <w:tcPr>
            <w:tcW w:w="3600" w:type="dxa"/>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shd w:fill="F2F6FA"/>
          </w:tcPr>
          <w:p w14:paraId="39E2715A">
            <w:pPr>
              <w:keepNext w:val="0"/>
              <w:spacing w:after="0"/>
            </w:pPr>
            <w:r>
              <w:rPr>
                <w:rFonts w:ascii="Arial" w:hAnsi="Arial"/>
                <w:sz w:val="14"/>
              </w:rPr>
              <w:t>Mở lượt mới sau khi người dùng sẵn sàng.</w:t>
            </w:r>
          </w:p>
        </w:tc>
        <w:tc>
          <w:tcPr>
            <w:tcW w:w="2376" w:type="dxa"/>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shd w:fill="F2F6FA"/>
          </w:tcPr>
          <w:p w14:paraId="7B9F8568">
            <w:pPr>
              <w:keepNext w:val="0"/>
              <w:spacing w:after="0"/>
            </w:pPr>
            <w:r>
              <w:rPr>
                <w:rFonts w:ascii="Arial" w:hAnsi="Arial"/>
                <w:sz w:val="14"/>
              </w:rPr>
              <w:t>Không tính là trả lời sai.</w:t>
            </w:r>
          </w:p>
        </w:tc>
      </w:tr>
      <w:tr w14:paraId="3A27D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448" w:type="dxa"/>
            <w:shd w:val="clear" w:color="auto" w:fill="FFFFFF"/>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tcPr>
          <w:p w14:paraId="506B06CE">
            <w:pPr>
              <w:keepNext w:val="0"/>
              <w:spacing w:after="0"/>
            </w:pPr>
            <w:r>
              <w:rPr>
                <w:rFonts w:ascii="Arial" w:hAnsi="Arial"/>
                <w:sz w:val="14"/>
              </w:rPr>
              <w:t>Web Batch không có transcript</w:t>
            </w:r>
          </w:p>
        </w:tc>
        <w:tc>
          <w:tcPr>
            <w:tcW w:w="3960" w:type="dxa"/>
            <w:shd w:val="clear" w:color="auto" w:fill="FFFFFF"/>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tcPr>
          <w:p w14:paraId="360D549D">
            <w:pPr>
              <w:keepNext w:val="0"/>
              <w:spacing w:after="0"/>
            </w:pPr>
            <w:r>
              <w:rPr>
                <w:rFonts w:ascii="Arial" w:hAnsi="Arial"/>
                <w:sz w:val="14"/>
              </w:rPr>
              <w:t>HOMI chưa nghe rõ. Bạn nói lại nhé.</w:t>
            </w:r>
          </w:p>
        </w:tc>
        <w:tc>
          <w:tcPr>
            <w:tcW w:w="3600" w:type="dxa"/>
            <w:shd w:val="clear" w:color="auto" w:fill="FFFFFF"/>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tcPr>
          <w:p w14:paraId="5A09BBB2">
            <w:pPr>
              <w:keepNext w:val="0"/>
              <w:spacing w:after="0"/>
            </w:pPr>
            <w:r>
              <w:rPr>
                <w:rFonts w:ascii="Arial" w:hAnsi="Arial"/>
                <w:sz w:val="14"/>
              </w:rPr>
              <w:t>Trả lỗi WEB_BATCH_NO_SPEECH cho tầng trên.</w:t>
            </w:r>
          </w:p>
        </w:tc>
        <w:tc>
          <w:tcPr>
            <w:tcW w:w="2376" w:type="dxa"/>
            <w:shd w:val="clear" w:color="auto" w:fill="FFFFFF"/>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tcPr>
          <w:p w14:paraId="7420D630">
            <w:pPr>
              <w:keepNext w:val="0"/>
              <w:spacing w:after="0"/>
            </w:pPr>
            <w:r>
              <w:rPr>
                <w:rFonts w:ascii="Arial" w:hAnsi="Arial"/>
                <w:sz w:val="14"/>
              </w:rPr>
              <w:t>Phải log error code.</w:t>
            </w:r>
          </w:p>
        </w:tc>
      </w:tr>
      <w:tr w14:paraId="39EE3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448" w:type="dxa"/>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shd w:fill="F2F6FA"/>
          </w:tcPr>
          <w:p w14:paraId="0DFA5400">
            <w:pPr>
              <w:keepNext w:val="0"/>
              <w:spacing w:after="0"/>
            </w:pPr>
            <w:r>
              <w:rPr>
                <w:rFonts w:ascii="Arial" w:hAnsi="Arial"/>
                <w:sz w:val="14"/>
              </w:rPr>
              <w:t>Không tải được bài</w:t>
            </w:r>
          </w:p>
        </w:tc>
        <w:tc>
          <w:tcPr>
            <w:tcW w:w="3960" w:type="dxa"/>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shd w:fill="F2F6FA"/>
          </w:tcPr>
          <w:p w14:paraId="22252CCE">
            <w:pPr>
              <w:keepNext w:val="0"/>
              <w:spacing w:after="0"/>
            </w:pPr>
            <w:r>
              <w:rPr>
                <w:rFonts w:ascii="Arial" w:hAnsi="Arial"/>
                <w:sz w:val="14"/>
              </w:rPr>
              <w:t>HOMI chưa tải được bài học. Bạn thử lại sau</w:t>
            </w:r>
            <w:r>
              <w:rPr>
                <w:rFonts w:hint="default"/>
                <w:sz w:val="14"/>
                <w:lang w:val="vi-VN"/>
              </w:rPr>
              <w:t xml:space="preserve"> nhé</w:t>
            </w:r>
            <w:r>
              <w:rPr>
                <w:rFonts w:ascii="Arial" w:hAnsi="Arial"/>
                <w:sz w:val="14"/>
              </w:rPr>
              <w:t>.</w:t>
            </w:r>
          </w:p>
        </w:tc>
        <w:tc>
          <w:tcPr>
            <w:tcW w:w="3600" w:type="dxa"/>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shd w:fill="F2F6FA"/>
          </w:tcPr>
          <w:p w14:paraId="2E6ACC14">
            <w:pPr>
              <w:keepNext w:val="0"/>
              <w:spacing w:after="0"/>
            </w:pPr>
            <w:r>
              <w:rPr>
                <w:rFonts w:ascii="Arial" w:hAnsi="Arial"/>
                <w:sz w:val="14"/>
              </w:rPr>
              <w:t>Giữ state an toàn; cho phép MAIN.</w:t>
            </w:r>
          </w:p>
        </w:tc>
        <w:tc>
          <w:tcPr>
            <w:tcW w:w="2376" w:type="dxa"/>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shd w:fill="F2F6FA"/>
          </w:tcPr>
          <w:p w14:paraId="3C55BA72">
            <w:pPr>
              <w:keepNext w:val="0"/>
              <w:spacing w:after="0"/>
            </w:pPr>
            <w:r>
              <w:rPr>
                <w:rFonts w:ascii="Arial" w:hAnsi="Arial"/>
                <w:sz w:val="14"/>
              </w:rPr>
              <w:t>AI-018.</w:t>
            </w:r>
          </w:p>
        </w:tc>
      </w:tr>
      <w:tr w14:paraId="5A0D6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448" w:type="dxa"/>
            <w:shd w:val="clear" w:color="auto" w:fill="FFFFFF"/>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tcPr>
          <w:p w14:paraId="0EBA9005">
            <w:pPr>
              <w:keepNext w:val="0"/>
              <w:spacing w:after="0"/>
            </w:pPr>
            <w:r>
              <w:rPr>
                <w:rFonts w:ascii="Arial" w:hAnsi="Arial"/>
                <w:sz w:val="14"/>
              </w:rPr>
              <w:t>Mất state Chủ đề</w:t>
            </w:r>
          </w:p>
        </w:tc>
        <w:tc>
          <w:tcPr>
            <w:tcW w:w="3960" w:type="dxa"/>
            <w:shd w:val="clear" w:color="auto" w:fill="FFFFFF"/>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tcPr>
          <w:p w14:paraId="406BC7BA">
            <w:pPr>
              <w:keepNext w:val="0"/>
              <w:spacing w:after="0"/>
            </w:pPr>
            <w:r>
              <w:rPr>
                <w:rFonts w:ascii="Arial" w:hAnsi="Arial"/>
                <w:sz w:val="14"/>
              </w:rPr>
              <w:t xml:space="preserve">HOMI chưa chọn được Chủ đề. Bạn thử lại </w:t>
            </w:r>
            <w:r>
              <w:rPr>
                <w:rFonts w:hint="default"/>
                <w:sz w:val="14"/>
                <w:lang w:val="vi-VN"/>
              </w:rPr>
              <w:t xml:space="preserve">sau </w:t>
            </w:r>
            <w:r>
              <w:rPr>
                <w:rFonts w:ascii="Arial" w:hAnsi="Arial"/>
                <w:sz w:val="14"/>
              </w:rPr>
              <w:t>nhé.</w:t>
            </w:r>
          </w:p>
        </w:tc>
        <w:tc>
          <w:tcPr>
            <w:tcW w:w="3600" w:type="dxa"/>
            <w:shd w:val="clear" w:color="auto" w:fill="FFFFFF"/>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tcPr>
          <w:p w14:paraId="64F9FA4C">
            <w:pPr>
              <w:keepNext w:val="0"/>
              <w:spacing w:after="0"/>
            </w:pPr>
            <w:r>
              <w:rPr>
                <w:rFonts w:ascii="Arial" w:hAnsi="Arial"/>
                <w:sz w:val="14"/>
              </w:rPr>
              <w:t>Quay lại Topic Selection.</w:t>
            </w:r>
          </w:p>
        </w:tc>
        <w:tc>
          <w:tcPr>
            <w:tcW w:w="2376" w:type="dxa"/>
            <w:shd w:val="clear" w:color="auto" w:fill="FFFFFF"/>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tcPr>
          <w:p w14:paraId="15F81DC6">
            <w:pPr>
              <w:keepNext w:val="0"/>
              <w:spacing w:after="0"/>
            </w:pPr>
            <w:r>
              <w:rPr>
                <w:rFonts w:ascii="Arial" w:hAnsi="Arial"/>
                <w:sz w:val="14"/>
              </w:rPr>
              <w:t>AI-019.</w:t>
            </w:r>
          </w:p>
        </w:tc>
      </w:tr>
      <w:tr w14:paraId="77657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448" w:type="dxa"/>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shd w:fill="F2F6FA"/>
          </w:tcPr>
          <w:p w14:paraId="5195A31F">
            <w:pPr>
              <w:keepNext w:val="0"/>
              <w:spacing w:after="0"/>
            </w:pPr>
            <w:r>
              <w:rPr>
                <w:rFonts w:ascii="Arial" w:hAnsi="Arial"/>
                <w:sz w:val="14"/>
              </w:rPr>
              <w:t>Không tải được từ vựng</w:t>
            </w:r>
          </w:p>
        </w:tc>
        <w:tc>
          <w:tcPr>
            <w:tcW w:w="3960" w:type="dxa"/>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shd w:fill="F2F6FA"/>
          </w:tcPr>
          <w:p w14:paraId="0B217641">
            <w:pPr>
              <w:keepNext w:val="0"/>
              <w:spacing w:after="0"/>
            </w:pPr>
            <w:r>
              <w:rPr>
                <w:rFonts w:ascii="Arial" w:hAnsi="Arial"/>
                <w:sz w:val="14"/>
              </w:rPr>
              <w:t>HOMI chưa tải được</w:t>
            </w:r>
            <w:r>
              <w:rPr>
                <w:rFonts w:hint="default"/>
                <w:sz w:val="14"/>
                <w:lang w:val="vi-VN"/>
              </w:rPr>
              <w:t xml:space="preserve"> Bộ</w:t>
            </w:r>
            <w:r>
              <w:rPr>
                <w:rFonts w:ascii="Arial" w:hAnsi="Arial"/>
                <w:sz w:val="14"/>
              </w:rPr>
              <w:t xml:space="preserve"> từ vựng. Bạn thử lại sau nhé.</w:t>
            </w:r>
          </w:p>
        </w:tc>
        <w:tc>
          <w:tcPr>
            <w:tcW w:w="3600" w:type="dxa"/>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shd w:fill="F2F6FA"/>
          </w:tcPr>
          <w:p w14:paraId="6E511F5B">
            <w:pPr>
              <w:keepNext w:val="0"/>
              <w:spacing w:after="0"/>
            </w:pPr>
            <w:r>
              <w:rPr>
                <w:rFonts w:ascii="Arial" w:hAnsi="Arial"/>
                <w:sz w:val="14"/>
              </w:rPr>
              <w:t>Không tự chuyển sang module khác.</w:t>
            </w:r>
          </w:p>
        </w:tc>
        <w:tc>
          <w:tcPr>
            <w:tcW w:w="2376" w:type="dxa"/>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shd w:fill="F2F6FA"/>
          </w:tcPr>
          <w:p w14:paraId="04B37299">
            <w:pPr>
              <w:keepNext w:val="0"/>
              <w:spacing w:after="0"/>
            </w:pPr>
            <w:r>
              <w:rPr>
                <w:rFonts w:ascii="Arial" w:hAnsi="Arial"/>
                <w:sz w:val="14"/>
              </w:rPr>
              <w:t>AI-028.</w:t>
            </w:r>
          </w:p>
        </w:tc>
      </w:tr>
      <w:tr w14:paraId="26C83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448" w:type="dxa"/>
            <w:shd w:val="clear" w:color="auto" w:fill="FFFFFF"/>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tcPr>
          <w:p w14:paraId="09179E70">
            <w:pPr>
              <w:keepNext w:val="0"/>
              <w:spacing w:after="0"/>
            </w:pPr>
            <w:r>
              <w:rPr>
                <w:rFonts w:ascii="Arial" w:hAnsi="Arial"/>
                <w:sz w:val="14"/>
              </w:rPr>
              <w:t>Module bận/lỗi chung</w:t>
            </w:r>
          </w:p>
        </w:tc>
        <w:tc>
          <w:tcPr>
            <w:tcW w:w="3960" w:type="dxa"/>
            <w:shd w:val="clear" w:color="auto" w:fill="FFFFFF"/>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tcPr>
          <w:p w14:paraId="43972154">
            <w:pPr>
              <w:keepNext w:val="0"/>
              <w:spacing w:after="0"/>
            </w:pPr>
            <w:r>
              <w:rPr>
                <w:rFonts w:ascii="Arial" w:hAnsi="Arial"/>
                <w:sz w:val="14"/>
              </w:rPr>
              <w:t xml:space="preserve">HOMI chưa thực hiện được. Bạn thử lại </w:t>
            </w:r>
            <w:r>
              <w:rPr>
                <w:rFonts w:hint="default"/>
                <w:sz w:val="14"/>
                <w:lang w:val="vi-VN"/>
              </w:rPr>
              <w:t xml:space="preserve">sau </w:t>
            </w:r>
            <w:r>
              <w:rPr>
                <w:rFonts w:ascii="Arial" w:hAnsi="Arial"/>
                <w:sz w:val="14"/>
              </w:rPr>
              <w:t>nhé.</w:t>
            </w:r>
          </w:p>
        </w:tc>
        <w:tc>
          <w:tcPr>
            <w:tcW w:w="3600" w:type="dxa"/>
            <w:shd w:val="clear" w:color="auto" w:fill="FFFFFF"/>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tcPr>
          <w:p w14:paraId="42153F57">
            <w:pPr>
              <w:keepNext w:val="0"/>
              <w:spacing w:after="0"/>
            </w:pPr>
            <w:r>
              <w:rPr>
                <w:rFonts w:ascii="Arial" w:hAnsi="Arial"/>
                <w:sz w:val="14"/>
              </w:rPr>
              <w:t>Giữ state nếu an toàn; ghi log.</w:t>
            </w:r>
          </w:p>
        </w:tc>
        <w:tc>
          <w:tcPr>
            <w:tcW w:w="2376" w:type="dxa"/>
            <w:shd w:val="clear" w:color="auto" w:fill="FFFFFF"/>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tcPr>
          <w:p w14:paraId="1656DC92">
            <w:pPr>
              <w:keepNext w:val="0"/>
              <w:spacing w:after="0"/>
            </w:pPr>
            <w:r>
              <w:rPr>
                <w:rFonts w:ascii="Arial" w:hAnsi="Arial"/>
                <w:sz w:val="14"/>
              </w:rPr>
              <w:t>AI-070.</w:t>
            </w:r>
          </w:p>
        </w:tc>
      </w:tr>
    </w:tbl>
    <w:p w14:paraId="5469D64D">
      <w:pPr>
        <w:spacing w:after="20"/>
      </w:pPr>
    </w:p>
    <w:p w14:paraId="48FABE87">
      <w:pPr>
        <w:pStyle w:val="3"/>
      </w:pPr>
      <w:r>
        <w:t>11.4 Wake word và cách gọi HOMI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8"/>
        <w:gridCol w:w="2932"/>
        <w:gridCol w:w="4708"/>
      </w:tblGrid>
      <w:tr w14:paraId="04D1A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cantSplit/>
        </w:trPr>
        <w:tc>
          <w:tcPr>
            <w:tcW w:w="3456" w:type="dxa"/>
            <w:shd w:val="clear" w:color="auto" w:fill="1F4E78"/>
            <w:tcMar>
              <w:top w:w="80" w:type="dxa"/>
              <w:left w:w="80" w:type="dxa"/>
              <w:bottom w:w="80" w:type="dxa"/>
              <w:right w:w="80" w:type="dxa"/>
            </w:tcMar>
            <w:tcBorders>
              <w:top w:val="single" w:sz="4" w:color="D9D9D9"/>
              <w:bottom w:val="single" w:sz="4" w:color="D9D9D9"/>
              <w:left w:val="single" w:sz="4" w:color="D9D9D9"/>
              <w:right w:val="single" w:sz="4" w:color="D9D9D9"/>
            </w:tcBorders>
          </w:tcPr>
          <w:p w14:paraId="752E414B">
            <w:pPr>
              <w:keepNext/>
            </w:pPr>
            <w:r>
              <w:rPr>
                <w:b/>
                <w:color w:val="FFFFFF"/>
                <w:sz w:val="16"/>
              </w:rPr>
              <w:t>Tình huống</w:t>
            </w:r>
          </w:p>
        </w:tc>
        <w:tc>
          <w:tcPr>
            <w:tcW w:w="3456" w:type="dxa"/>
            <w:shd w:val="clear" w:color="auto" w:fill="1F4E78"/>
            <w:tcMar>
              <w:top w:w="80" w:type="dxa"/>
              <w:left w:w="80" w:type="dxa"/>
              <w:bottom w:w="80" w:type="dxa"/>
              <w:right w:w="80" w:type="dxa"/>
            </w:tcMar>
            <w:tcBorders>
              <w:top w:val="single" w:sz="4" w:color="D9D9D9"/>
              <w:bottom w:val="single" w:sz="4" w:color="D9D9D9"/>
              <w:left w:val="single" w:sz="4" w:color="D9D9D9"/>
              <w:right w:val="single" w:sz="4" w:color="D9D9D9"/>
            </w:tcBorders>
          </w:tcPr>
          <w:p w14:paraId="08772596">
            <w:pPr>
              <w:keepNext/>
            </w:pPr>
            <w:r>
              <w:rPr>
                <w:b/>
                <w:color w:val="FFFFFF"/>
                <w:sz w:val="16"/>
              </w:rPr>
              <w:t>Câu HOMI</w:t>
            </w:r>
          </w:p>
        </w:tc>
        <w:tc>
          <w:tcPr>
            <w:tcW w:w="3456" w:type="dxa"/>
            <w:shd w:val="clear" w:color="auto" w:fill="1F4E78"/>
            <w:tcMar>
              <w:top w:w="80" w:type="dxa"/>
              <w:left w:w="80" w:type="dxa"/>
              <w:bottom w:w="80" w:type="dxa"/>
              <w:right w:w="80" w:type="dxa"/>
            </w:tcMar>
            <w:tcBorders>
              <w:top w:val="single" w:sz="4" w:color="D9D9D9"/>
              <w:bottom w:val="single" w:sz="4" w:color="D9D9D9"/>
              <w:left w:val="single" w:sz="4" w:color="D9D9D9"/>
              <w:right w:val="single" w:sz="4" w:color="D9D9D9"/>
            </w:tcBorders>
          </w:tcPr>
          <w:p w14:paraId="7479E7B0">
            <w:pPr>
              <w:keepNext/>
            </w:pPr>
            <w:r>
              <w:rPr>
                <w:b/>
                <w:color w:val="FFFFFF"/>
                <w:sz w:val="16"/>
              </w:rPr>
              <w:t>Quyết định cần chốt</w:t>
            </w:r>
          </w:p>
        </w:tc>
      </w:tr>
      <w:tr w14:paraId="39DDD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880" w:type="dxa"/>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shd w:fill="FFFFFF"/>
          </w:tcPr>
          <w:p w14:paraId="2CADD13C">
            <w:pPr>
              <w:keepNext w:val="0"/>
              <w:spacing w:after="0"/>
            </w:pPr>
            <w:r>
              <w:rPr>
                <w:rFonts w:ascii="Arial" w:hAnsi="Arial"/>
                <w:sz w:val="16"/>
              </w:rPr>
              <w:t>Wake-word được giữ</w:t>
            </w:r>
          </w:p>
        </w:tc>
        <w:tc>
          <w:tcPr>
            <w:tcW w:w="3312" w:type="dxa"/>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shd w:fill="FFFFFF"/>
          </w:tcPr>
          <w:p w14:paraId="3E57B921">
            <w:pPr>
              <w:keepNext w:val="0"/>
              <w:spacing w:after="0"/>
            </w:pPr>
            <w:r>
              <w:rPr>
                <w:rFonts w:ascii="Arial" w:hAnsi="Arial"/>
                <w:sz w:val="16"/>
              </w:rPr>
              <w:t>HOMI đây.</w:t>
            </w:r>
          </w:p>
        </w:tc>
        <w:tc>
          <w:tcPr>
            <w:tcW w:w="5472" w:type="dxa"/>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shd w:fill="FFFFFF"/>
          </w:tcPr>
          <w:p w14:paraId="49FD76AC">
            <w:pPr>
              <w:keepNext w:val="0"/>
              <w:spacing w:after="0"/>
            </w:pPr>
            <w:r>
              <w:rPr>
                <w:rFonts w:ascii="Arial" w:hAnsi="Arial"/>
                <w:sz w:val="16"/>
              </w:rPr>
              <w:t>Ngoài TRANSLATE_STOP đang chờ MAIN, mở MAIN và nhận OPEN_SUBJECT / OPEN_VOCAB / OPEN_TRANSLATE. Sau STOP_TRANSLATE chỉ nhấn MAIN mới mở menu.</w:t>
            </w:r>
          </w:p>
        </w:tc>
      </w:tr>
      <w:tr w14:paraId="13AC0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880" w:type="dxa"/>
            <w:shd w:val="clear" w:color="auto" w:fill="F2F6FA"/>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tcPr>
          <w:p w14:paraId="65B924F4">
            <w:pPr>
              <w:keepNext w:val="0"/>
              <w:spacing w:after="0"/>
            </w:pPr>
            <w:r>
              <w:rPr>
                <w:rFonts w:ascii="Arial" w:hAnsi="Arial"/>
                <w:sz w:val="16"/>
              </w:rPr>
              <w:t>Thiết bị chỉ dùng nút MAIN</w:t>
            </w:r>
          </w:p>
        </w:tc>
        <w:tc>
          <w:tcPr>
            <w:tcW w:w="3312" w:type="dxa"/>
            <w:shd w:val="clear" w:color="auto" w:fill="F2F6FA"/>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tcPr>
          <w:p w14:paraId="7D2E920F">
            <w:pPr>
              <w:keepNext w:val="0"/>
              <w:spacing w:after="0"/>
            </w:pPr>
            <w:r>
              <w:rPr>
                <w:rFonts w:ascii="Arial" w:hAnsi="Arial"/>
                <w:sz w:val="16"/>
              </w:rPr>
              <w:t>Không phát wake-word response.</w:t>
            </w:r>
          </w:p>
        </w:tc>
        <w:tc>
          <w:tcPr>
            <w:tcW w:w="5472" w:type="dxa"/>
            <w:shd w:val="clear" w:color="auto" w:fill="F2F6FA"/>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tcPr>
          <w:p w14:paraId="1789477E">
            <w:pPr>
              <w:keepNext w:val="0"/>
              <w:spacing w:after="0"/>
            </w:pPr>
            <w:r>
              <w:rPr>
                <w:rFonts w:ascii="Arial" w:hAnsi="Arial"/>
                <w:sz w:val="16"/>
              </w:rPr>
              <w:t>Ngừng INT-022 và AI-069 để giảm nhận nhầm.</w:t>
            </w:r>
          </w:p>
        </w:tc>
      </w:tr>
      <w:tr w14:paraId="68169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880" w:type="dxa"/>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shd w:fill="FFFFFF"/>
          </w:tcPr>
          <w:p w14:paraId="52F6C429">
            <w:pPr>
              <w:keepNext w:val="0"/>
              <w:spacing w:after="0"/>
            </w:pPr>
            <w:r>
              <w:rPr>
                <w:rFonts w:ascii="Arial" w:hAnsi="Arial"/>
                <w:sz w:val="16"/>
              </w:rPr>
              <w:t>Wake-word không rõ</w:t>
            </w:r>
          </w:p>
        </w:tc>
        <w:tc>
          <w:tcPr>
            <w:tcW w:w="3312" w:type="dxa"/>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shd w:fill="FFFFFF"/>
          </w:tcPr>
          <w:p w14:paraId="0938CF01">
            <w:pPr>
              <w:keepNext w:val="0"/>
              <w:spacing w:after="0"/>
            </w:pPr>
            <w:r>
              <w:rPr>
                <w:rFonts w:ascii="Arial" w:hAnsi="Arial"/>
                <w:sz w:val="16"/>
              </w:rPr>
              <w:t>Không tự mở activity.</w:t>
            </w:r>
          </w:p>
        </w:tc>
        <w:tc>
          <w:tcPr>
            <w:tcW w:w="5472" w:type="dxa"/>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shd w:fill="FFFFFF"/>
          </w:tcPr>
          <w:p w14:paraId="6E09FBB7">
            <w:pPr>
              <w:keepNext w:val="0"/>
              <w:spacing w:after="0"/>
            </w:pPr>
            <w:r>
              <w:rPr>
                <w:rFonts w:ascii="Arial" w:hAnsi="Arial"/>
                <w:sz w:val="16"/>
              </w:rPr>
              <w:t>Giữ trạng thái hiện tại; có thể yêu cầu nhấn nút MAIN.</w:t>
            </w:r>
          </w:p>
        </w:tc>
      </w:tr>
    </w:tbl>
    <w:p w14:paraId="2A9A6A4C">
      <w:pPr>
        <w:spacing w:after="20"/>
      </w:pPr>
    </w:p>
    <w:p w14:paraId="286F3506">
      <w:pPr>
        <w:spacing w:after="80"/>
      </w:pPr>
      <w:r>
        <w:rPr>
          <w:highlight w:val="yellow"/>
        </w:rPr>
        <w:t>[CẤU HÌNH RUNTIME] WAKE_WORD chỉ được bật khi firmware/sản phẩm hỗ trợ đánh thức bằng giọng nói. Nếu bản phát hành chỉ dùng nút MAIN, tắt INT-022 và AI-069. Riêng sau STOP_TRANSLATE, không tự nghe wake-word; chỉ sự kiện nhấn MAIN mới mở TRANSLATE_MAIN_AFTER_STOP.</w:t>
      </w:r>
    </w:p>
    <w:p w14:paraId="3089FB44">
      <w:pPr>
        <w:pStyle w:val="3"/>
      </w:pPr>
      <w:r>
        <w:t>11.5 Các intent còn thiếu cần bổ sung vào bộ huấn luyện</w:t>
      </w:r>
    </w:p>
    <w:p w14:paraId="6203FA07">
      <w:pPr>
        <w:spacing w:after="80"/>
      </w:pPr>
      <w:r>
        <w:rPr>
          <w:b/>
          <w:highlight w:val="yellow"/>
        </w:rPr>
        <w:t>[BỔ SUNG] Năm nhóm riêng cho dịch liên tục/wake-word. STOP_TRANSLATE chỉ có một câu khóa cứng, là ngoại lệ của yêu cầu ít nhất 5 mẫu. CONTINUE_TRANSLATE chỉ hợp lệ tại hai node lựa chọn đã mở; không nhận khi đang chờ nhấn MAIN.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4"/>
        <w:gridCol w:w="2355"/>
        <w:gridCol w:w="3252"/>
        <w:gridCol w:w="2567"/>
      </w:tblGrid>
      <w:tr w14:paraId="10AC9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cantSplit/>
        </w:trPr>
        <w:tc>
          <w:tcPr>
            <w:tcW w:w="2592" w:type="dxa"/>
            <w:shd w:val="clear" w:color="auto" w:fill="1F4E78"/>
            <w:tcMar>
              <w:top w:w="80" w:type="dxa"/>
              <w:left w:w="80" w:type="dxa"/>
              <w:bottom w:w="80" w:type="dxa"/>
              <w:right w:w="80" w:type="dxa"/>
            </w:tcMar>
            <w:tcBorders>
              <w:top w:val="single" w:sz="4" w:color="D9D9D9"/>
              <w:bottom w:val="single" w:sz="4" w:color="D9D9D9"/>
              <w:left w:val="single" w:sz="4" w:color="D9D9D9"/>
              <w:right w:val="single" w:sz="4" w:color="D9D9D9"/>
            </w:tcBorders>
          </w:tcPr>
          <w:p w14:paraId="4C086762">
            <w:pPr>
              <w:keepNext/>
            </w:pPr>
            <w:r>
              <w:rPr>
                <w:b/>
                <w:color w:val="FFFFFF"/>
                <w:sz w:val="15"/>
              </w:rPr>
              <w:t>Intent</w:t>
            </w:r>
          </w:p>
        </w:tc>
        <w:tc>
          <w:tcPr>
            <w:tcW w:w="2592" w:type="dxa"/>
            <w:shd w:val="clear" w:color="auto" w:fill="1F4E78"/>
            <w:tcMar>
              <w:top w:w="80" w:type="dxa"/>
              <w:left w:w="80" w:type="dxa"/>
              <w:bottom w:w="80" w:type="dxa"/>
              <w:right w:w="80" w:type="dxa"/>
            </w:tcMar>
            <w:tcBorders>
              <w:top w:val="single" w:sz="4" w:color="D9D9D9"/>
              <w:bottom w:val="single" w:sz="4" w:color="D9D9D9"/>
              <w:left w:val="single" w:sz="4" w:color="D9D9D9"/>
              <w:right w:val="single" w:sz="4" w:color="D9D9D9"/>
            </w:tcBorders>
          </w:tcPr>
          <w:p w14:paraId="5879FC18">
            <w:pPr>
              <w:keepNext/>
            </w:pPr>
            <w:r>
              <w:rPr>
                <w:b/>
                <w:color w:val="FFFFFF"/>
                <w:sz w:val="15"/>
              </w:rPr>
              <w:t>Allowed state</w:t>
            </w:r>
          </w:p>
        </w:tc>
        <w:tc>
          <w:tcPr>
            <w:tcW w:w="2592" w:type="dxa"/>
            <w:shd w:val="clear" w:color="auto" w:fill="1F4E78"/>
            <w:tcMar>
              <w:top w:w="80" w:type="dxa"/>
              <w:left w:w="80" w:type="dxa"/>
              <w:bottom w:w="80" w:type="dxa"/>
              <w:right w:w="80" w:type="dxa"/>
            </w:tcMar>
            <w:tcBorders>
              <w:top w:val="single" w:sz="4" w:color="D9D9D9"/>
              <w:bottom w:val="single" w:sz="4" w:color="D9D9D9"/>
              <w:left w:val="single" w:sz="4" w:color="D9D9D9"/>
              <w:right w:val="single" w:sz="4" w:color="D9D9D9"/>
            </w:tcBorders>
          </w:tcPr>
          <w:p w14:paraId="520DA50E">
            <w:pPr>
              <w:keepNext/>
            </w:pPr>
            <w:r>
              <w:rPr>
                <w:b/>
                <w:color w:val="FFFFFF"/>
                <w:sz w:val="15"/>
              </w:rPr>
              <w:t>Mẫu trẻ nói tối thiểu</w:t>
            </w:r>
          </w:p>
        </w:tc>
        <w:tc>
          <w:tcPr>
            <w:tcW w:w="2592" w:type="dxa"/>
            <w:shd w:val="clear" w:color="auto" w:fill="1F4E78"/>
            <w:tcMar>
              <w:top w:w="80" w:type="dxa"/>
              <w:left w:w="80" w:type="dxa"/>
              <w:bottom w:w="80" w:type="dxa"/>
              <w:right w:w="80" w:type="dxa"/>
            </w:tcMar>
            <w:tcBorders>
              <w:top w:val="single" w:sz="4" w:color="D9D9D9"/>
              <w:bottom w:val="single" w:sz="4" w:color="D9D9D9"/>
              <w:left w:val="single" w:sz="4" w:color="D9D9D9"/>
              <w:right w:val="single" w:sz="4" w:color="D9D9D9"/>
            </w:tcBorders>
          </w:tcPr>
          <w:p w14:paraId="6BD7855E">
            <w:pPr>
              <w:keepNext/>
            </w:pPr>
            <w:r>
              <w:rPr>
                <w:b/>
                <w:color w:val="FFFFFF"/>
                <w:sz w:val="15"/>
              </w:rPr>
              <w:t>Action</w:t>
            </w:r>
          </w:p>
        </w:tc>
      </w:tr>
      <w:tr w14:paraId="06C80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016" w:type="dxa"/>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shd w:fill="FFFFFF"/>
          </w:tcPr>
          <w:p w14:paraId="2AACEEA4">
            <w:pPr>
              <w:keepNext w:val="0"/>
              <w:spacing w:after="0"/>
            </w:pPr>
            <w:r>
              <w:rPr>
                <w:rFonts w:ascii="Arial" w:hAnsi="Arial"/>
                <w:sz w:val="15"/>
              </w:rPr>
              <w:t>T01 TRANSLATE_CONTINUOUS</w:t>
            </w:r>
          </w:p>
        </w:tc>
        <w:tc>
          <w:tcPr>
            <w:tcW w:w="2016" w:type="dxa"/>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shd w:fill="FFFFFF"/>
          </w:tcPr>
          <w:p w14:paraId="7A17CA7B">
            <w:pPr>
              <w:keepNext w:val="0"/>
            </w:pPr>
            <w:r>
              <w:rPr>
                <w:rFonts w:ascii="Arial" w:hAnsi="Arial"/>
                <w:b w:val="0"/>
                <w:sz w:val="15"/>
              </w:rPr>
              <w:t>MAIN</w:t>
            </w:r>
          </w:p>
        </w:tc>
        <w:tc>
          <w:tcPr>
            <w:tcW w:w="6048" w:type="dxa"/>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shd w:fill="FFFFFF"/>
          </w:tcPr>
          <w:p w14:paraId="18FFB8C8">
            <w:pPr>
              <w:keepNext w:val="0"/>
              <w:spacing w:after="0"/>
              <w:rPr>
                <w:rFonts w:hint="default"/>
                <w:lang w:val="vi-VN"/>
              </w:rPr>
            </w:pPr>
            <w:r>
              <w:rPr>
                <w:rFonts w:ascii="Arial" w:hAnsi="Arial"/>
                <w:sz w:val="15"/>
              </w:rPr>
              <w:t>Dịch liên tục; Dịch nhiều câu; Mình muốn dịch liên tiếp; Mở dịch liên tục; Dịch từng câu giúp mình; Cho mình nói nhiều câu</w:t>
            </w:r>
            <w:r>
              <w:rPr>
                <w:rFonts w:hint="default"/>
                <w:sz w:val="15"/>
                <w:lang w:val="vi-VN"/>
              </w:rPr>
              <w:t>; Dịch</w:t>
            </w:r>
          </w:p>
        </w:tc>
        <w:tc>
          <w:tcPr>
            <w:tcW w:w="2448" w:type="dxa"/>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shd w:fill="FFFFFF"/>
          </w:tcPr>
          <w:p w14:paraId="3E625691">
            <w:pPr>
              <w:keepNext w:val="0"/>
              <w:spacing w:after="0"/>
            </w:pPr>
            <w:r>
              <w:rPr>
                <w:rFonts w:ascii="Arial" w:hAnsi="Arial"/>
                <w:sz w:val="15"/>
              </w:rPr>
              <w:t>Vào phiên dịch liên tục.</w:t>
            </w:r>
          </w:p>
        </w:tc>
      </w:tr>
      <w:tr w14:paraId="51BD6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016" w:type="dxa"/>
            <w:shd w:val="clear" w:color="auto" w:fill="F2F6FA"/>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tcPr>
          <w:p w14:paraId="52018C85">
            <w:pPr>
              <w:keepNext w:val="0"/>
              <w:spacing w:after="0"/>
            </w:pPr>
            <w:r>
              <w:rPr>
                <w:rFonts w:ascii="Arial" w:hAnsi="Arial"/>
                <w:sz w:val="15"/>
              </w:rPr>
              <w:t>T02 LEAVE_TRANSLATE</w:t>
            </w:r>
          </w:p>
        </w:tc>
        <w:tc>
          <w:tcPr>
            <w:tcW w:w="2016" w:type="dxa"/>
            <w:shd w:val="clear" w:color="auto" w:fill="F2F6FA"/>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tcPr>
          <w:p w14:paraId="1EFCF807">
            <w:pPr>
              <w:keepNext w:val="0"/>
              <w:spacing w:after="0"/>
            </w:pPr>
            <w:r>
              <w:rPr>
                <w:rFonts w:ascii="Arial" w:hAnsi="Arial"/>
                <w:sz w:val="15"/>
              </w:rPr>
              <w:t>Đang dịch liên tục</w:t>
            </w:r>
          </w:p>
        </w:tc>
        <w:tc>
          <w:tcPr>
            <w:tcW w:w="6048" w:type="dxa"/>
            <w:shd w:val="clear" w:color="auto" w:fill="F2F6FA"/>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tcPr>
          <w:p w14:paraId="15AE09C7">
            <w:pPr>
              <w:keepNext w:val="0"/>
              <w:spacing w:after="0"/>
              <w:rPr>
                <w:rFonts w:hint="default"/>
                <w:lang w:val="vi-VN"/>
              </w:rPr>
            </w:pPr>
            <w:r>
              <w:rPr>
                <w:rFonts w:ascii="Arial" w:hAnsi="Arial"/>
                <w:sz w:val="15"/>
              </w:rPr>
              <w:t>Mình muốn học phần khác; Cho mình học Chủ đề; Chuyển sang Bộ từ vựng; Mình muốn làm việc khác; Đổi sang phần khác; Gọi HOMI giúp mình</w:t>
            </w:r>
            <w:r>
              <w:rPr>
                <w:rFonts w:hint="default"/>
                <w:sz w:val="15"/>
                <w:lang w:val="vi-VN"/>
              </w:rPr>
              <w:t>; Học phần khác; Học cái khác</w:t>
            </w:r>
          </w:p>
        </w:tc>
        <w:tc>
          <w:tcPr>
            <w:tcW w:w="2448" w:type="dxa"/>
            <w:shd w:val="clear" w:color="auto" w:fill="F2F6FA"/>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tcPr>
          <w:p w14:paraId="5E666A19">
            <w:pPr>
              <w:keepNext w:val="0"/>
            </w:pPr>
            <w:r>
              <w:rPr>
                <w:rFonts w:ascii="Arial" w:hAnsi="Arial"/>
                <w:b w:val="0"/>
                <w:sz w:val="15"/>
              </w:rPr>
              <w:t>Không dịch câu lệnh; chuyển đến câu hỏi ba lựa chọn trong TRANSLATE_SWITCH_CONFIRM.</w:t>
            </w:r>
          </w:p>
        </w:tc>
      </w:tr>
      <w:tr w14:paraId="107DB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016" w:type="dxa"/>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shd w:fill="FFFFFF"/>
          </w:tcPr>
          <w:p w14:paraId="2D533BEB">
            <w:pPr>
              <w:keepNext w:val="0"/>
              <w:spacing w:after="0"/>
            </w:pPr>
            <w:r>
              <w:rPr>
                <w:rFonts w:ascii="Arial" w:hAnsi="Arial"/>
                <w:sz w:val="15"/>
              </w:rPr>
              <w:t>T03 STOP_TRANSLATE</w:t>
            </w:r>
          </w:p>
        </w:tc>
        <w:tc>
          <w:tcPr>
            <w:tcW w:w="2016" w:type="dxa"/>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shd w:fill="FFFFFF"/>
          </w:tcPr>
          <w:p w14:paraId="59266884">
            <w:pPr>
              <w:keepNext w:val="0"/>
            </w:pPr>
            <w:r>
              <w:rPr>
                <w:rFonts w:ascii="Arial" w:hAnsi="Arial"/>
                <w:b w:val="0"/>
                <w:sz w:val="15"/>
              </w:rPr>
              <w:t>Chỉ trong TRANSLATE_CONTINUOUS</w:t>
            </w:r>
          </w:p>
        </w:tc>
        <w:tc>
          <w:tcPr>
            <w:tcW w:w="6048" w:type="dxa"/>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shd w:fill="FFFFFF"/>
          </w:tcPr>
          <w:p w14:paraId="74C7DF58">
            <w:pPr>
              <w:keepNext w:val="0"/>
            </w:pPr>
            <w:r>
              <w:rPr>
                <w:rFonts w:ascii="Arial" w:hAnsi="Arial"/>
                <w:b w:val="0"/>
                <w:sz w:val="15"/>
              </w:rPr>
              <w:t>Dừng lại</w:t>
            </w:r>
          </w:p>
        </w:tc>
        <w:tc>
          <w:tcPr>
            <w:tcW w:w="2448" w:type="dxa"/>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shd w:fill="FFFFFF"/>
          </w:tcPr>
          <w:p w14:paraId="221FF16B">
            <w:pPr>
              <w:keepNext w:val="0"/>
            </w:pPr>
            <w:r>
              <w:rPr>
                <w:rFonts w:ascii="Arial" w:hAnsi="Arial"/>
                <w:b w:val="0"/>
                <w:sz w:val="15"/>
              </w:rPr>
              <w:t>Exact match “Dừng lại” sau chuẩn hóa chữ hoa/thường, khoảng trắng và dấu câu, giữ dấu tiếng Việt. Thoát dịch → TRANSLATE_STOP; nói “Đã dừng.”, tắt mic và chờ nhấn MAIN, không tự mở node lựa chọn.</w:t>
            </w:r>
          </w:p>
        </w:tc>
      </w:tr>
      <w:tr w14:paraId="33106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016" w:type="dxa"/>
            <w:shd w:val="clear" w:color="auto" w:fill="F2F6FA"/>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tcPr>
          <w:p w14:paraId="49B01D43">
            <w:pPr>
              <w:keepNext w:val="0"/>
              <w:spacing w:after="0"/>
            </w:pPr>
            <w:r>
              <w:rPr>
                <w:rFonts w:ascii="Arial" w:hAnsi="Arial"/>
                <w:sz w:val="15"/>
              </w:rPr>
              <w:t>T04 WAKE_WORD</w:t>
            </w:r>
          </w:p>
        </w:tc>
        <w:tc>
          <w:tcPr>
            <w:tcW w:w="2016" w:type="dxa"/>
            <w:shd w:val="clear" w:color="auto" w:fill="F2F6FA"/>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tcPr>
          <w:p w14:paraId="268E1F2C">
            <w:pPr>
              <w:keepNext w:val="0"/>
              <w:spacing w:after="0"/>
            </w:pPr>
            <w:r>
              <w:rPr>
                <w:rFonts w:ascii="Arial" w:hAnsi="Arial"/>
                <w:sz w:val="15"/>
              </w:rPr>
              <w:t>Chỉ khi wake-word được bật; trừ TRANSLATE_STOP đang chờ nhấn MAIN</w:t>
            </w:r>
          </w:p>
        </w:tc>
        <w:tc>
          <w:tcPr>
            <w:tcW w:w="6048" w:type="dxa"/>
            <w:shd w:val="clear" w:color="auto" w:fill="F2F6FA"/>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tcPr>
          <w:p w14:paraId="3F140AD0">
            <w:pPr>
              <w:keepNext w:val="0"/>
              <w:spacing w:after="0"/>
              <w:rPr>
                <w:rFonts w:hint="default"/>
                <w:lang w:val="vi-VN"/>
              </w:rPr>
            </w:pPr>
            <w:r>
              <w:rPr>
                <w:rFonts w:ascii="Arial" w:hAnsi="Arial"/>
                <w:sz w:val="15"/>
              </w:rPr>
              <w:t>HOMI ơi; Hey HOMI; Bạn HOMI ơi; HOMI có nghe không; HOMI giúp mình; HOMI nghe mình nói nhé</w:t>
            </w:r>
            <w:r>
              <w:rPr>
                <w:rFonts w:hint="default"/>
                <w:sz w:val="15"/>
                <w:lang w:val="vi-VN"/>
              </w:rPr>
              <w:t>; bạn HOMI; Ê HOMI</w:t>
            </w:r>
          </w:p>
        </w:tc>
        <w:tc>
          <w:tcPr>
            <w:tcW w:w="2448" w:type="dxa"/>
            <w:shd w:val="clear" w:color="auto" w:fill="F2F6FA"/>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tcPr>
          <w:p w14:paraId="15E3AB72">
            <w:pPr>
              <w:keepNext w:val="0"/>
              <w:spacing w:after="0"/>
            </w:pPr>
            <w:r>
              <w:rPr>
                <w:rFonts w:ascii="Arial" w:hAnsi="Arial"/>
                <w:sz w:val="15"/>
              </w:rPr>
              <w:t>Đánh thức và mở MAIN.</w:t>
            </w:r>
          </w:p>
        </w:tc>
      </w:tr>
      <w:tr w14:paraId="33106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016" w:type="dxa"/>
            <w:shd w:val="clear" w:color="auto" w:fill="FFFFFF"/>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tcPr>
          <w:p w14:paraId="49B01D43">
            <w:pPr>
              <w:keepNext w:val="0"/>
              <w:spacing w:after="0"/>
            </w:pPr>
            <w:r>
              <w:rPr>
                <w:rFonts w:ascii="Arial" w:hAnsi="Arial"/>
                <w:sz w:val="15"/>
              </w:rPr>
              <w:t>T05 CONTINUE_TRANSLATE</w:t>
            </w:r>
          </w:p>
        </w:tc>
        <w:tc>
          <w:tcPr>
            <w:tcW w:w="2016" w:type="dxa"/>
            <w:shd w:val="clear" w:color="auto" w:fill="FFFFFF"/>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tcPr>
          <w:p w14:paraId="268E1F2C">
            <w:pPr>
              <w:keepNext w:val="0"/>
              <w:spacing w:after="0"/>
            </w:pPr>
            <w:r>
              <w:rPr>
                <w:rFonts w:ascii="Arial" w:hAnsi="Arial"/>
                <w:sz w:val="15"/>
              </w:rPr>
              <w:t>TRANSLATE_MAIN_AFTER_STOP / TRANSLATE_SWITCH_CONFIRM</w:t>
            </w:r>
          </w:p>
        </w:tc>
        <w:tc>
          <w:tcPr>
            <w:tcW w:w="6048" w:type="dxa"/>
            <w:shd w:val="clear" w:color="auto" w:fill="FFFFFF"/>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tcPr>
          <w:p w14:paraId="3F140AD0">
            <w:pPr>
              <w:keepNext w:val="0"/>
              <w:spacing w:after="0"/>
              <w:rPr>
                <w:rFonts w:hint="default"/>
                <w:lang w:val="vi-VN"/>
              </w:rPr>
            </w:pPr>
            <w:r>
              <w:rPr>
                <w:rFonts w:ascii="Arial" w:hAnsi="Arial"/>
                <w:sz w:val="15"/>
              </w:rPr>
              <w:t>Tiếp tục dịch; Tiếp tục; Dịch tiếp; Dịch; Mình muốn dịch tiếp</w:t>
            </w:r>
          </w:p>
        </w:tc>
        <w:tc>
          <w:tcPr>
            <w:tcW w:w="2448" w:type="dxa"/>
            <w:shd w:val="clear" w:color="auto" w:fill="FFFFFF"/>
            <w:tcMar>
              <w:top w:w="80" w:type="dxa"/>
              <w:left w:w="80" w:type="dxa"/>
              <w:bottom w:w="80" w:type="dxa"/>
              <w:right w:w="80" w:type="dxa"/>
            </w:tcMar>
            <w:vAlign w:val="center"/>
            <w:tcBorders>
              <w:top w:val="single" w:sz="4" w:color="D9D9D9"/>
              <w:bottom w:val="single" w:sz="4" w:color="D9D9D9"/>
              <w:left w:val="single" w:sz="4" w:color="D9D9D9"/>
              <w:right w:val="single" w:sz="4" w:color="D9D9D9"/>
            </w:tcBorders>
          </w:tcPr>
          <w:p w14:paraId="15E3AB72">
            <w:pPr>
              <w:keepNext w:val="0"/>
              <w:spacing w:after="0"/>
            </w:pPr>
            <w:r>
              <w:rPr>
                <w:rFonts w:ascii="Arial" w:hAnsi="Arial"/>
                <w:sz w:val="15"/>
              </w:rPr>
              <w:t>Nói “Mình tiếp tục nhé.”; vào TRANSLATE_CONTINUOUS với phiên mới và reset lượt nghe. Không xử lý trước khi nhấn MAIN sau STOP_TRANSLATE.</w:t>
            </w:r>
          </w:p>
        </w:tc>
      </w:tr>
    </w:tbl>
    <w:p w14:paraId="472A287F">
      <w:pPr>
        <w:spacing w:after="20"/>
      </w:pPr>
    </w:p>
    <w:p w14:paraId="476F3D4E">
      <w:pPr>
        <w:pStyle w:val="3"/>
      </w:pPr>
      <w:r>
        <w:t>11.6 Checklist triển khai bổ sung gửi IT</w:t>
      </w:r>
    </w:p>
    <w:p w14:paraId="2197011E">
      <w:pPr>
        <w:spacing w:after="40"/>
      </w:pPr>
      <w:r>
        <w:rPr>
          <w:b/>
        </w:rPr>
        <w:t xml:space="preserve">☐ </w:t>
      </w:r>
      <w:r>
        <w:t>Không sửa lại các mục 1–10 nếu không liên quan trực tiếp đến phần bổ sung này.</w:t>
      </w:r>
    </w:p>
    <w:p w14:paraId="152DE9C2">
      <w:pPr>
        <w:spacing w:after="40"/>
      </w:pPr>
      <w:r>
        <w:rPr>
          <w:b/>
        </w:rPr>
        <w:t>☐ Thêm đủ intro, stop, main-after-stop, continue-after-stop, switch-confirm và hai cấp no-response theo 11.2.</w:t>
      </w:r>
    </w:p>
    <w:p w14:paraId="5B637163">
      <w:pPr>
        <w:spacing w:after="40"/>
      </w:pPr>
      <w:r>
        <w:rPr>
          <w:b/>
        </w:rPr>
        <w:t xml:space="preserve">☐ </w:t>
      </w:r>
      <w:r>
        <w:t>Chặn lệnh điều hướng trong dịch để không bị dịch nhầm thành tiếng Anh.</w:t>
      </w:r>
    </w:p>
    <w:p w14:paraId="6EC92375">
      <w:pPr>
        <w:spacing w:after="40"/>
      </w:pPr>
      <w:r>
        <w:t>☐ Khóa cứng STOP_TRANSLATE: chỉ exact match “Dừng lại”; chỉ nói “Đã dừng.”, kết thúc phiên và tắt mic. Không mở menu/mic lựa chọn trước khi nhấn MAIN.</w:t>
      </w:r>
    </w:p>
    <w:p w14:paraId="2AC554E3">
      <w:pPr>
        <w:spacing w:after="40"/>
      </w:pPr>
      <w:r>
        <w:rPr>
          <w:b/>
        </w:rPr>
        <w:t xml:space="preserve">☐ </w:t>
      </w:r>
      <w:r>
        <w:t>Tách im lặng khỏi STOP_GLOBAL.</w:t>
      </w:r>
    </w:p>
    <w:p w14:paraId="61071DBA">
      <w:pPr>
        <w:spacing w:after="40"/>
      </w:pPr>
      <w:r>
        <w:rPr>
          <w:b/>
        </w:rPr>
        <w:t xml:space="preserve">☐ </w:t>
      </w:r>
      <w:r>
        <w:t>Bổ sung xử lý tiếng ồn, Web Batch no transcript, lỗi tải bài/từ vựng và module bận.</w:t>
      </w:r>
    </w:p>
    <w:p w14:paraId="55F360B1">
      <w:pPr>
        <w:spacing w:after="40"/>
      </w:pPr>
      <w:r>
        <w:t>☐ Cấu hình WAKE_WORD theo bản phát hành; sau STOP_TRANSLATE vẫn phải chờ nhấn MAIN, không tự nghe wake-word.</w:t>
      </w:r>
    </w:p>
    <w:p w14:paraId="3AA7AB48">
      <w:pPr>
        <w:spacing w:after="40"/>
      </w:pPr>
      <w:r>
        <w:t>☐ Thêm năm intent ở 11.5, gồm CONTINUE_TRANSLATE; loại mapping tự chuyển từ STOP_TRANSLATE sang AFTER_TRANSLATE_STOP. Chỉ sự kiện MAIN mở TRANSLATE_MAIN_AFTER_STOP.</w:t>
      </w:r>
    </w:p>
    <w:p w14:paraId="6ECE1EF9">
      <w:pPr>
        <w:spacing w:after="40"/>
      </w:pPr>
      <w:r>
        <w:t>☐ Test T16–T23 ở Mục 9 trên thiết bị thật; kiểm tra không còn mic mở hoặc câu hỏi tự phát sau dừng. Chạy lại nhóm học/dịch liên quan nếu có thay đổi adapter bàn giao; không thay engine học/dịch vì cập nhật này.</w:t>
      </w:r>
    </w:p>
    <w:p w14:paraId="63958C81">
      <w:r>
        <w:rPr>
          <w:b/>
        </w:rPr>
        <w:t xml:space="preserve">Trạng thái tài liệu: FINAL GỬI IT. </w:t>
      </w:r>
      <w:r>
        <w:t>Các mục [ĐÃ CHỐT], [THAY THẾ], [LOẠI] và [CẤU HÌNH RUNTIME] là yêu cầu triển khai; không phải ghi chú thảo luận.</w:t>
      </w:r>
    </w:p>
    <w:sectPr>
      <w:headerReference r:id="rId5" w:type="default"/>
      <w:footerReference r:id="rId6" w:type="default"/>
      <w:pgSz w:w="12240" w:h="15840"/>
      <w:pgMar w:top="936" w:right="936" w:bottom="936" w:left="93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9A0B6C">
    <w:pPr>
      <w:pStyle w:val="18"/>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1C71F3">
    <w:pPr>
      <w:pStyle w:val="19"/>
      <w:jc w:val="center"/>
    </w:pPr>
    <w:r>
      <w:rPr>
        <w:color w:val="646464"/>
        <w:sz w:val="16"/>
      </w:rPr>
      <w:t>AIV0 / HOMI • Master hội thoại Intent và điều hướng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2162A6"/>
    <w:rsid w:val="213E7EA1"/>
    <w:rsid w:val="23991B0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19"/>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4"/>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000000"/>
      <w:sz w:val="21"/>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spacing w:after="300" w:line="240" w:lineRule="auto"/>
      <w:contextualSpacing/>
    </w:pPr>
    <w:rPr>
      <w:rFonts w:asciiTheme="majorHAnsi" w:hAnsiTheme="majorHAnsi" w:eastAsiaTheme="majorEastAsia" w:cstheme="majorBidi"/>
      <w:b/>
      <w:color w:val="000000"/>
      <w:spacing w:val="5"/>
      <w:kern w:val="28"/>
      <w:sz w:val="44"/>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26</TotalTime>
  <ScaleCrop>false</ScaleCrop>
  <LinksUpToDate>false</LinksUpToDate>
  <CharactersWithSpaces>0</CharactersWithSpaces>
  <Application>WPS Office_12.2.0.20782_F1E327BC-269C-435d-A152-05C5408002CA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GIÁO DỤC HÒA MỸ</cp:lastModifiedBy>
  <dcterms:modified xsi:type="dcterms:W3CDTF">2026-09-16T06:12:45Z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1033-12.2.0.20782</vt:lpwstr>
  </property>
  <property fmtid="{D5CDD505-2E9C-101B-9397-08002B2CF9AE}" pid="3" name="ICV">
    <vt:lpwstr>7E4CC02DDB984E12833F3B07B7C54B59_12</vt:lpwstr>
  </property>
</Properties>
</file>